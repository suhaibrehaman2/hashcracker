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FFBB51">
      <w:pPr>
        <w:pStyle w:val="6"/>
        <w:spacing w:before="452"/>
        <w:rPr>
          <w:rFonts w:ascii="Times New Roman"/>
          <w:sz w:val="49"/>
        </w:rPr>
      </w:pPr>
    </w:p>
    <w:p w14:paraId="0F481C1D">
      <w:pPr>
        <w:pStyle w:val="7"/>
        <w:jc w:val="both"/>
      </w:pPr>
      <w:r>
        <w:t>Password</w:t>
      </w:r>
      <w:r>
        <w:rPr>
          <w:spacing w:val="-17"/>
        </w:rPr>
        <w:t xml:space="preserve"> </w:t>
      </w:r>
      <w:r>
        <w:t>Cracker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Forensic</w:t>
      </w:r>
      <w:r>
        <w:rPr>
          <w:spacing w:val="-17"/>
        </w:rPr>
        <w:t xml:space="preserve"> </w:t>
      </w:r>
      <w:r>
        <w:rPr>
          <w:spacing w:val="-2"/>
        </w:rPr>
        <w:t>Investigations</w:t>
      </w:r>
    </w:p>
    <w:p w14:paraId="093872B7">
      <w:pPr>
        <w:pStyle w:val="6"/>
        <w:spacing w:before="18"/>
        <w:rPr>
          <w:rFonts w:ascii="Times New Roman"/>
          <w:sz w:val="49"/>
        </w:rPr>
      </w:pPr>
    </w:p>
    <w:p w14:paraId="2A0BCCF1">
      <w:pPr>
        <w:pStyle w:val="2"/>
        <w:spacing w:line="268" w:lineRule="auto"/>
        <w:ind w:left="286" w:firstLine="0"/>
        <w:jc w:val="center"/>
      </w:pPr>
      <w:r>
        <w:t>A</w:t>
      </w:r>
      <w:r>
        <w:rPr>
          <w:spacing w:val="-5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Forensic</w:t>
      </w:r>
      <w:r>
        <w:rPr>
          <w:spacing w:val="-5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>Cracking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 xml:space="preserve">Dictionary </w:t>
      </w:r>
      <w:r>
        <w:rPr>
          <w:spacing w:val="-2"/>
        </w:rPr>
        <w:t>Attacks</w:t>
      </w:r>
    </w:p>
    <w:p w14:paraId="790B622C">
      <w:pPr>
        <w:pStyle w:val="6"/>
        <w:rPr>
          <w:rFonts w:ascii="Times New Roman"/>
          <w:sz w:val="34"/>
        </w:rPr>
      </w:pPr>
    </w:p>
    <w:p w14:paraId="04FB6616">
      <w:pPr>
        <w:pStyle w:val="6"/>
        <w:spacing w:before="334"/>
        <w:rPr>
          <w:rFonts w:ascii="Times New Roman"/>
          <w:sz w:val="34"/>
        </w:rPr>
      </w:pPr>
    </w:p>
    <w:p w14:paraId="47EF1968">
      <w:pPr>
        <w:pStyle w:val="3"/>
        <w:spacing w:line="484" w:lineRule="auto"/>
        <w:ind w:left="2624" w:right="2338" w:firstLine="0"/>
        <w:jc w:val="center"/>
      </w:pPr>
      <w:r>
        <w:t>Prepared</w:t>
      </w:r>
      <w:r>
        <w:rPr>
          <w:spacing w:val="-7"/>
        </w:rPr>
        <w:t xml:space="preserve"> </w:t>
      </w:r>
      <w:r>
        <w:t>by:</w:t>
      </w:r>
      <w:r>
        <w:rPr>
          <w:spacing w:val="13"/>
        </w:rPr>
        <w:t xml:space="preserve"> </w:t>
      </w:r>
      <w:r>
        <w:t>Suhaib</w:t>
      </w:r>
      <w:r>
        <w:rPr>
          <w:spacing w:val="-7"/>
        </w:rPr>
        <w:t xml:space="preserve"> </w:t>
      </w:r>
      <w:r>
        <w:t>Rehaman Date:</w:t>
      </w:r>
      <w:r>
        <w:rPr>
          <w:spacing w:val="40"/>
        </w:rPr>
        <w:t xml:space="preserve"> </w:t>
      </w:r>
      <w:r>
        <w:t>July 26, 2025</w:t>
      </w:r>
    </w:p>
    <w:p w14:paraId="65312895">
      <w:pPr>
        <w:pStyle w:val="6"/>
        <w:rPr>
          <w:sz w:val="28"/>
        </w:rPr>
      </w:pPr>
    </w:p>
    <w:p w14:paraId="7A788970">
      <w:pPr>
        <w:pStyle w:val="6"/>
        <w:rPr>
          <w:sz w:val="28"/>
        </w:rPr>
      </w:pPr>
    </w:p>
    <w:p w14:paraId="2E76625E">
      <w:pPr>
        <w:pStyle w:val="6"/>
        <w:spacing w:before="263"/>
        <w:rPr>
          <w:sz w:val="28"/>
        </w:rPr>
      </w:pPr>
    </w:p>
    <w:p w14:paraId="7C9FED91">
      <w:pPr>
        <w:pStyle w:val="6"/>
        <w:ind w:left="286" w:right="3"/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736465" cy="4290060"/>
            <wp:effectExtent l="0" t="0" r="6985" b="15240"/>
            <wp:docPr id="191" name="Picture 191" descr="ChatGPT Image Jul 26, 2025, 11_13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ChatGPT Image Jul 26, 2025, 11_13_27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276B">
      <w:pPr>
        <w:pStyle w:val="6"/>
        <w:spacing w:after="0"/>
        <w:jc w:val="center"/>
        <w:sectPr>
          <w:type w:val="continuous"/>
          <w:pgSz w:w="11910" w:h="16840"/>
          <w:pgMar w:top="1920" w:right="1417" w:bottom="280" w:left="1133" w:header="720" w:footer="720" w:gutter="0"/>
          <w:cols w:space="720" w:num="1"/>
        </w:sectPr>
      </w:pPr>
    </w:p>
    <w:p w14:paraId="6A4685FA">
      <w:pPr>
        <w:pStyle w:val="2"/>
        <w:spacing w:before="145"/>
        <w:ind w:left="307" w:firstLine="0"/>
      </w:pPr>
      <w:r>
        <w:rPr>
          <w:spacing w:val="-2"/>
          <w:w w:val="105"/>
        </w:rPr>
        <w:t>Contents</w:t>
      </w:r>
    </w:p>
    <w:p w14:paraId="33B73ED4">
      <w:pPr>
        <w:pStyle w:val="9"/>
        <w:numPr>
          <w:ilvl w:val="0"/>
          <w:numId w:val="1"/>
        </w:numPr>
        <w:tabs>
          <w:tab w:val="left" w:pos="358"/>
          <w:tab w:val="left" w:pos="8908"/>
        </w:tabs>
        <w:spacing w:before="235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sz w:val="24"/>
        </w:rPr>
        <w:t>Introduction</w:t>
      </w:r>
      <w:r>
        <w:rPr>
          <w:sz w:val="24"/>
        </w:rPr>
        <w:fldChar w:fldCharType="end"/>
      </w:r>
      <w:r>
        <w:rPr>
          <w:spacing w:val="21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1</w:t>
      </w:r>
    </w:p>
    <w:p w14:paraId="1B2012F1">
      <w:pPr>
        <w:pStyle w:val="9"/>
        <w:numPr>
          <w:ilvl w:val="0"/>
          <w:numId w:val="1"/>
        </w:numPr>
        <w:tabs>
          <w:tab w:val="left" w:pos="358"/>
          <w:tab w:val="left" w:pos="8908"/>
        </w:tabs>
        <w:spacing w:before="255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sz w:val="24"/>
        </w:rPr>
        <w:t>Literature</w:t>
      </w:r>
      <w:r>
        <w:rPr>
          <w:spacing w:val="18"/>
          <w:sz w:val="24"/>
        </w:rPr>
        <w:t xml:space="preserve"> </w:t>
      </w:r>
      <w:r>
        <w:rPr>
          <w:sz w:val="24"/>
        </w:rPr>
        <w:t>Review</w:t>
      </w:r>
      <w:r>
        <w:rPr>
          <w:sz w:val="24"/>
        </w:rPr>
        <w:fldChar w:fldCharType="end"/>
      </w:r>
      <w:r>
        <w:rPr>
          <w:spacing w:val="10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1</w:t>
      </w:r>
    </w:p>
    <w:p w14:paraId="295EBF16">
      <w:pPr>
        <w:pStyle w:val="9"/>
        <w:numPr>
          <w:ilvl w:val="0"/>
          <w:numId w:val="1"/>
        </w:numPr>
        <w:tabs>
          <w:tab w:val="left" w:pos="358"/>
          <w:tab w:val="left" w:pos="8908"/>
        </w:tabs>
        <w:spacing w:before="255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sz w:val="24"/>
        </w:rPr>
        <w:t>Implementation</w:t>
      </w:r>
      <w:r>
        <w:rPr>
          <w:sz w:val="24"/>
        </w:rPr>
        <w:fldChar w:fldCharType="end"/>
      </w:r>
      <w:r>
        <w:rPr>
          <w:spacing w:val="55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1</w:t>
      </w:r>
    </w:p>
    <w:p w14:paraId="54AEE9AD">
      <w:pPr>
        <w:pStyle w:val="9"/>
        <w:numPr>
          <w:ilvl w:val="1"/>
          <w:numId w:val="1"/>
        </w:numPr>
        <w:tabs>
          <w:tab w:val="left" w:pos="549"/>
          <w:tab w:val="left" w:pos="2838"/>
          <w:tab w:val="left" w:pos="8549"/>
        </w:tabs>
        <w:spacing w:before="16" w:after="0" w:line="240" w:lineRule="auto"/>
        <w:ind w:left="549" w:right="21" w:hanging="549"/>
        <w:jc w:val="right"/>
        <w:rPr>
          <w:sz w:val="24"/>
        </w:rPr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spacing w:val="-2"/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Architecture</w:t>
      </w:r>
      <w:r>
        <w:rPr>
          <w:spacing w:val="-2"/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1</w:t>
      </w:r>
    </w:p>
    <w:p w14:paraId="3CFCC3B2">
      <w:pPr>
        <w:pStyle w:val="9"/>
        <w:numPr>
          <w:ilvl w:val="1"/>
          <w:numId w:val="1"/>
        </w:numPr>
        <w:tabs>
          <w:tab w:val="left" w:pos="549"/>
          <w:tab w:val="left" w:pos="8549"/>
        </w:tabs>
        <w:spacing w:before="17" w:after="0" w:line="240" w:lineRule="auto"/>
        <w:ind w:left="549" w:right="21" w:hanging="549"/>
        <w:jc w:val="right"/>
        <w:rPr>
          <w:sz w:val="24"/>
        </w:rPr>
      </w:pPr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sz w:val="24"/>
        </w:rPr>
        <w:t>Code</w:t>
      </w:r>
      <w:r>
        <w:rPr>
          <w:spacing w:val="19"/>
          <w:sz w:val="24"/>
        </w:rPr>
        <w:t xml:space="preserve"> </w:t>
      </w:r>
      <w:r>
        <w:rPr>
          <w:sz w:val="24"/>
        </w:rPr>
        <w:t>Snippet</w:t>
      </w:r>
      <w:r>
        <w:rPr>
          <w:sz w:val="24"/>
        </w:rPr>
        <w:fldChar w:fldCharType="end"/>
      </w:r>
      <w:r>
        <w:rPr>
          <w:spacing w:val="69"/>
          <w:w w:val="150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2</w:t>
      </w:r>
    </w:p>
    <w:p w14:paraId="16CB2172">
      <w:pPr>
        <w:pStyle w:val="9"/>
        <w:numPr>
          <w:ilvl w:val="1"/>
          <w:numId w:val="1"/>
        </w:numPr>
        <w:tabs>
          <w:tab w:val="left" w:pos="549"/>
          <w:tab w:val="left" w:pos="8549"/>
        </w:tabs>
        <w:spacing w:before="16" w:after="0" w:line="240" w:lineRule="auto"/>
        <w:ind w:left="549" w:right="21" w:hanging="549"/>
        <w:jc w:val="right"/>
        <w:rPr>
          <w:sz w:val="24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sz w:val="24"/>
        </w:rPr>
        <w:t>Dependencies</w:t>
      </w:r>
      <w:r>
        <w:rPr>
          <w:sz w:val="24"/>
        </w:rPr>
        <w:fldChar w:fldCharType="end"/>
      </w:r>
      <w:r>
        <w:rPr>
          <w:spacing w:val="75"/>
          <w:w w:val="150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6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2</w:t>
      </w:r>
    </w:p>
    <w:p w14:paraId="655DEEF5">
      <w:pPr>
        <w:pStyle w:val="9"/>
        <w:numPr>
          <w:ilvl w:val="0"/>
          <w:numId w:val="1"/>
        </w:numPr>
        <w:tabs>
          <w:tab w:val="left" w:pos="358"/>
          <w:tab w:val="left" w:pos="1536"/>
          <w:tab w:val="left" w:pos="8908"/>
        </w:tabs>
        <w:spacing w:before="255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spacing w:val="-2"/>
          <w:sz w:val="24"/>
        </w:rPr>
        <w:t>Workflow</w:t>
      </w:r>
      <w:r>
        <w:rPr>
          <w:spacing w:val="-2"/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2</w:t>
      </w:r>
    </w:p>
    <w:p w14:paraId="449C1CA9">
      <w:pPr>
        <w:pStyle w:val="9"/>
        <w:numPr>
          <w:ilvl w:val="0"/>
          <w:numId w:val="1"/>
        </w:numPr>
        <w:tabs>
          <w:tab w:val="left" w:pos="358"/>
          <w:tab w:val="left" w:pos="3751"/>
          <w:tab w:val="left" w:pos="8908"/>
        </w:tabs>
        <w:spacing w:before="256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spacing w:val="-4"/>
          <w:sz w:val="24"/>
        </w:rPr>
        <w:t>Advantages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Disadvantages</w:t>
      </w:r>
      <w:r>
        <w:rPr>
          <w:spacing w:val="-4"/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3</w:t>
      </w:r>
    </w:p>
    <w:p w14:paraId="4087AB02">
      <w:pPr>
        <w:pStyle w:val="9"/>
        <w:numPr>
          <w:ilvl w:val="1"/>
          <w:numId w:val="1"/>
        </w:numPr>
        <w:tabs>
          <w:tab w:val="left" w:pos="549"/>
          <w:tab w:val="left" w:pos="8549"/>
        </w:tabs>
        <w:spacing w:before="16" w:after="0" w:line="240" w:lineRule="auto"/>
        <w:ind w:left="549" w:right="21" w:hanging="549"/>
        <w:jc w:val="right"/>
        <w:rPr>
          <w:sz w:val="24"/>
        </w:rPr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sz w:val="24"/>
        </w:rPr>
        <w:t>Advantages</w:t>
      </w:r>
      <w:r>
        <w:rPr>
          <w:sz w:val="24"/>
        </w:rPr>
        <w:fldChar w:fldCharType="end"/>
      </w:r>
      <w:r>
        <w:rPr>
          <w:spacing w:val="37"/>
          <w:sz w:val="24"/>
        </w:rPr>
        <w:t xml:space="preserve"> 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3</w:t>
      </w:r>
    </w:p>
    <w:p w14:paraId="17DDE2C7">
      <w:pPr>
        <w:pStyle w:val="9"/>
        <w:numPr>
          <w:ilvl w:val="1"/>
          <w:numId w:val="1"/>
        </w:numPr>
        <w:tabs>
          <w:tab w:val="left" w:pos="549"/>
          <w:tab w:val="left" w:pos="8549"/>
        </w:tabs>
        <w:spacing w:before="16" w:after="0" w:line="240" w:lineRule="auto"/>
        <w:ind w:left="549" w:right="21" w:hanging="549"/>
        <w:jc w:val="right"/>
        <w:rPr>
          <w:sz w:val="24"/>
        </w:rPr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sz w:val="24"/>
        </w:rPr>
        <w:t>Disadvantages</w:t>
      </w:r>
      <w:r>
        <w:rPr>
          <w:sz w:val="24"/>
        </w:rPr>
        <w:fldChar w:fldCharType="end"/>
      </w:r>
      <w:r>
        <w:rPr>
          <w:spacing w:val="32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z w:val="24"/>
        </w:rPr>
        <w:t>.</w:t>
      </w:r>
      <w:r>
        <w:rPr>
          <w:spacing w:val="57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3</w:t>
      </w:r>
    </w:p>
    <w:p w14:paraId="756DB719">
      <w:pPr>
        <w:pStyle w:val="9"/>
        <w:numPr>
          <w:ilvl w:val="0"/>
          <w:numId w:val="1"/>
        </w:numPr>
        <w:tabs>
          <w:tab w:val="left" w:pos="358"/>
          <w:tab w:val="left" w:pos="8908"/>
        </w:tabs>
        <w:spacing w:before="255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"_bookmark10" </w:instrText>
      </w:r>
      <w:r>
        <w:fldChar w:fldCharType="separate"/>
      </w:r>
      <w:r>
        <w:rPr>
          <w:sz w:val="24"/>
        </w:rPr>
        <w:t>Uses</w:t>
      </w:r>
      <w:r>
        <w:rPr>
          <w:sz w:val="24"/>
        </w:rPr>
        <w:fldChar w:fldCharType="end"/>
      </w:r>
      <w:r>
        <w:rPr>
          <w:spacing w:val="70"/>
          <w:w w:val="150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4</w:t>
      </w:r>
    </w:p>
    <w:p w14:paraId="15BE02AE">
      <w:pPr>
        <w:pStyle w:val="9"/>
        <w:numPr>
          <w:ilvl w:val="0"/>
          <w:numId w:val="1"/>
        </w:numPr>
        <w:tabs>
          <w:tab w:val="left" w:pos="358"/>
          <w:tab w:val="left" w:pos="1720"/>
          <w:tab w:val="left" w:pos="8908"/>
        </w:tabs>
        <w:spacing w:before="256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spacing w:val="-2"/>
          <w:sz w:val="24"/>
        </w:rPr>
        <w:t>Conclusion</w:t>
      </w:r>
      <w:r>
        <w:rPr>
          <w:spacing w:val="-2"/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4</w:t>
      </w:r>
    </w:p>
    <w:p w14:paraId="1B4FA16E">
      <w:pPr>
        <w:pStyle w:val="9"/>
        <w:numPr>
          <w:ilvl w:val="0"/>
          <w:numId w:val="1"/>
        </w:numPr>
        <w:tabs>
          <w:tab w:val="left" w:pos="358"/>
          <w:tab w:val="left" w:pos="8908"/>
        </w:tabs>
        <w:spacing w:before="255" w:after="0" w:line="240" w:lineRule="auto"/>
        <w:ind w:left="358" w:right="21" w:hanging="358"/>
        <w:jc w:val="right"/>
        <w:rPr>
          <w:sz w:val="24"/>
        </w:rPr>
      </w:pP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sz w:val="24"/>
        </w:rPr>
        <w:t>Summary</w:t>
      </w:r>
      <w:r>
        <w:rPr>
          <w:sz w:val="24"/>
        </w:rPr>
        <w:fldChar w:fldCharType="end"/>
      </w:r>
      <w:r>
        <w:rPr>
          <w:spacing w:val="37"/>
          <w:sz w:val="24"/>
        </w:rPr>
        <w:t xml:space="preserve">  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4</w:t>
      </w:r>
    </w:p>
    <w:p w14:paraId="78CEE295">
      <w:pPr>
        <w:pStyle w:val="9"/>
        <w:spacing w:after="0" w:line="240" w:lineRule="auto"/>
        <w:jc w:val="right"/>
        <w:rPr>
          <w:sz w:val="24"/>
        </w:rPr>
        <w:sectPr>
          <w:pgSz w:w="11910" w:h="16840"/>
          <w:pgMar w:top="1200" w:right="1417" w:bottom="280" w:left="1133" w:header="720" w:footer="720" w:gutter="0"/>
          <w:cols w:space="720" w:num="1"/>
        </w:sectPr>
      </w:pPr>
    </w:p>
    <w:p w14:paraId="169E74CB">
      <w:pPr>
        <w:pStyle w:val="2"/>
        <w:numPr>
          <w:ilvl w:val="0"/>
          <w:numId w:val="2"/>
        </w:numPr>
        <w:tabs>
          <w:tab w:val="left" w:pos="809"/>
        </w:tabs>
        <w:spacing w:before="160" w:after="0" w:line="240" w:lineRule="auto"/>
        <w:ind w:left="809" w:right="0" w:hanging="502"/>
        <w:jc w:val="left"/>
      </w:pPr>
      <w:bookmarkStart w:id="0" w:name="Introduction"/>
      <w:bookmarkEnd w:id="0"/>
      <w:bookmarkStart w:id="1" w:name="_bookmark0"/>
      <w:bookmarkEnd w:id="1"/>
      <w:r>
        <w:rPr>
          <w:spacing w:val="-2"/>
        </w:rPr>
        <w:t>Introduction</w:t>
      </w:r>
    </w:p>
    <w:p w14:paraId="0C4320B9">
      <w:pPr>
        <w:pStyle w:val="6"/>
        <w:spacing w:before="232" w:line="254" w:lineRule="auto"/>
        <w:ind w:left="307" w:right="20"/>
        <w:jc w:val="both"/>
        <w:rPr>
          <w:spacing w:val="-2"/>
        </w:rPr>
      </w:pPr>
      <w:r>
        <w:t xml:space="preserve">In the realm of digital forensics, recovering access to encrypted systems or files is a </w:t>
      </w:r>
      <w:r>
        <w:rPr>
          <w:spacing w:val="-6"/>
        </w:rPr>
        <w:t>critical task.</w:t>
      </w:r>
      <w:r>
        <w:rPr>
          <w:spacing w:val="27"/>
        </w:rPr>
        <w:t xml:space="preserve"> </w:t>
      </w:r>
      <w:r>
        <w:rPr>
          <w:spacing w:val="-6"/>
        </w:rPr>
        <w:t xml:space="preserve">Password cracking, a technique used to retrieve passwords from their hashed </w:t>
      </w:r>
      <w:r>
        <w:t>representations, plays a pivotal role in forensic investigations.</w:t>
      </w:r>
      <w:r>
        <w:rPr>
          <w:spacing w:val="40"/>
        </w:rPr>
        <w:t xml:space="preserve"> </w:t>
      </w:r>
      <w:r>
        <w:t>This report presents a Password Cracker for Forensic Investigations, a Python-based tool designed to crack MD5 and SHA-1 hashes using dictionary attacks.</w:t>
      </w:r>
      <w:r>
        <w:rPr>
          <w:spacing w:val="35"/>
        </w:rPr>
        <w:t xml:space="preserve"> </w:t>
      </w:r>
      <w:r>
        <w:t xml:space="preserve">The tool is tailored for forensic use, </w:t>
      </w:r>
      <w:r>
        <w:rPr>
          <w:spacing w:val="-2"/>
        </w:rPr>
        <w:t xml:space="preserve">emphasizing </w:t>
      </w:r>
      <w:r>
        <w:rPr>
          <w:spacing w:val="-2"/>
          <w:lang w:val="en-GB"/>
        </w:rPr>
        <w:t>audit-ability</w:t>
      </w:r>
      <w:r>
        <w:rPr>
          <w:spacing w:val="-2"/>
        </w:rPr>
        <w:t>, reliability, and ethical considerations.</w:t>
      </w:r>
    </w:p>
    <w:p w14:paraId="4F6E57B8">
      <w:pPr>
        <w:pStyle w:val="6"/>
        <w:spacing w:before="232" w:line="254" w:lineRule="auto"/>
        <w:ind w:left="307" w:right="20"/>
        <w:jc w:val="both"/>
        <w:rPr>
          <w:spacing w:val="-2"/>
        </w:rPr>
      </w:pPr>
    </w:p>
    <w:p w14:paraId="1347653D">
      <w:pPr>
        <w:pStyle w:val="6"/>
        <w:spacing w:line="254" w:lineRule="auto"/>
        <w:ind w:left="307" w:right="20" w:firstLine="358"/>
        <w:jc w:val="both"/>
      </w:pPr>
      <w:r>
        <w:rPr>
          <w:spacing w:val="-6"/>
        </w:rPr>
        <w:t>The objective is to provide a beginner-friendly yet professional-grade tool that demon strates key forensic concepts while being extensible for advanced applications.</w:t>
      </w:r>
      <w:r>
        <w:rPr>
          <w:spacing w:val="31"/>
        </w:rPr>
        <w:t xml:space="preserve"> </w:t>
      </w:r>
      <w:r>
        <w:rPr>
          <w:spacing w:val="-6"/>
        </w:rPr>
        <w:t xml:space="preserve">This report </w:t>
      </w:r>
      <w:r>
        <w:rPr>
          <w:spacing w:val="-2"/>
        </w:rPr>
        <w:t>outlines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tool’s</w:t>
      </w:r>
      <w:r>
        <w:rPr>
          <w:spacing w:val="-13"/>
        </w:rPr>
        <w:t xml:space="preserve"> </w:t>
      </w:r>
      <w:r>
        <w:rPr>
          <w:spacing w:val="-2"/>
        </w:rPr>
        <w:t>development,</w:t>
      </w:r>
      <w:r>
        <w:rPr>
          <w:spacing w:val="-12"/>
        </w:rPr>
        <w:t xml:space="preserve"> </w:t>
      </w:r>
      <w:r>
        <w:rPr>
          <w:spacing w:val="-2"/>
        </w:rPr>
        <w:t>implementation,</w:t>
      </w:r>
      <w:r>
        <w:rPr>
          <w:spacing w:val="-13"/>
        </w:rPr>
        <w:t xml:space="preserve"> </w:t>
      </w:r>
      <w:r>
        <w:rPr>
          <w:spacing w:val="-2"/>
        </w:rPr>
        <w:t>workflow,</w:t>
      </w:r>
      <w:r>
        <w:rPr>
          <w:spacing w:val="-12"/>
        </w:rPr>
        <w:t xml:space="preserve"> </w:t>
      </w:r>
      <w:r>
        <w:rPr>
          <w:spacing w:val="-2"/>
        </w:rPr>
        <w:t>advantages,</w:t>
      </w:r>
      <w:r>
        <w:rPr>
          <w:spacing w:val="-11"/>
        </w:rPr>
        <w:t xml:space="preserve"> </w:t>
      </w:r>
      <w:r>
        <w:rPr>
          <w:spacing w:val="-2"/>
        </w:rPr>
        <w:t xml:space="preserve">disadvantages, </w:t>
      </w:r>
      <w:r>
        <w:t>practical</w:t>
      </w:r>
      <w:r>
        <w:rPr>
          <w:spacing w:val="-6"/>
        </w:rPr>
        <w:t xml:space="preserve"> </w:t>
      </w:r>
      <w:r>
        <w:t>uses,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conclusions,</w:t>
      </w:r>
      <w:r>
        <w:rPr>
          <w:spacing w:val="-3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 xml:space="preserve">cracking </w:t>
      </w:r>
      <w:r>
        <w:rPr>
          <w:spacing w:val="-2"/>
        </w:rPr>
        <w:t>techniques.</w:t>
      </w:r>
    </w:p>
    <w:p w14:paraId="6D6144E1">
      <w:pPr>
        <w:pStyle w:val="6"/>
        <w:spacing w:before="138"/>
      </w:pPr>
    </w:p>
    <w:p w14:paraId="1D2380AD">
      <w:pPr>
        <w:pStyle w:val="2"/>
        <w:numPr>
          <w:ilvl w:val="0"/>
          <w:numId w:val="2"/>
        </w:numPr>
        <w:tabs>
          <w:tab w:val="left" w:pos="809"/>
        </w:tabs>
        <w:spacing w:before="0" w:after="0" w:line="240" w:lineRule="auto"/>
        <w:ind w:left="809" w:right="0" w:hanging="502"/>
        <w:jc w:val="left"/>
      </w:pPr>
      <w:bookmarkStart w:id="2" w:name="_bookmark1"/>
      <w:bookmarkEnd w:id="2"/>
      <w:bookmarkStart w:id="3" w:name="Literature Review"/>
      <w:bookmarkEnd w:id="3"/>
      <w:r>
        <w:t>Literature</w:t>
      </w:r>
      <w:r>
        <w:rPr>
          <w:spacing w:val="58"/>
        </w:rPr>
        <w:t xml:space="preserve"> </w:t>
      </w:r>
      <w:r>
        <w:rPr>
          <w:spacing w:val="-2"/>
        </w:rPr>
        <w:t>Review</w:t>
      </w:r>
    </w:p>
    <w:p w14:paraId="100AD0D2">
      <w:pPr>
        <w:pStyle w:val="6"/>
        <w:spacing w:before="233" w:line="254" w:lineRule="auto"/>
        <w:ind w:left="307" w:right="20"/>
        <w:jc w:val="both"/>
        <w:rPr>
          <w:spacing w:val="-2"/>
        </w:rPr>
      </w:pPr>
      <w:r>
        <w:t>Password</w:t>
      </w:r>
      <w:r>
        <w:rPr>
          <w:spacing w:val="-5"/>
        </w:rPr>
        <w:t xml:space="preserve"> </w:t>
      </w:r>
      <w:r>
        <w:t>cracking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extensively</w:t>
      </w:r>
      <w:r>
        <w:rPr>
          <w:spacing w:val="-5"/>
        </w:rPr>
        <w:t xml:space="preserve"> </w:t>
      </w:r>
      <w:r>
        <w:t>studied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cybersecurity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 xml:space="preserve">forensics. </w:t>
      </w:r>
      <w:r>
        <w:rPr>
          <w:spacing w:val="-2"/>
        </w:rPr>
        <w:t>Early</w:t>
      </w:r>
      <w:r>
        <w:rPr>
          <w:spacing w:val="-12"/>
        </w:rPr>
        <w:t xml:space="preserve"> </w:t>
      </w:r>
      <w:r>
        <w:rPr>
          <w:spacing w:val="-2"/>
        </w:rPr>
        <w:t>works,</w:t>
      </w:r>
      <w:r>
        <w:rPr>
          <w:spacing w:val="-11"/>
        </w:rPr>
        <w:t xml:space="preserve"> </w:t>
      </w:r>
      <w:r>
        <w:rPr>
          <w:spacing w:val="-2"/>
        </w:rPr>
        <w:t>such</w:t>
      </w:r>
      <w:r>
        <w:rPr>
          <w:spacing w:val="-12"/>
        </w:rPr>
        <w:t xml:space="preserve"> </w:t>
      </w:r>
      <w:r>
        <w:rPr>
          <w:spacing w:val="-2"/>
        </w:rPr>
        <w:t>as</w:t>
      </w:r>
      <w:r>
        <w:rPr>
          <w:spacing w:val="-12"/>
        </w:rPr>
        <w:t xml:space="preserve"> </w:t>
      </w:r>
      <w:r>
        <w:rPr>
          <w:spacing w:val="-2"/>
        </w:rPr>
        <w:t>Password</w:t>
      </w:r>
      <w:r>
        <w:rPr>
          <w:spacing w:val="-12"/>
        </w:rPr>
        <w:t xml:space="preserve"> </w:t>
      </w:r>
      <w:r>
        <w:rPr>
          <w:spacing w:val="-2"/>
        </w:rPr>
        <w:t>Cracking: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Survey</w:t>
      </w:r>
      <w:r>
        <w:rPr>
          <w:spacing w:val="-12"/>
        </w:rPr>
        <w:t xml:space="preserve"> </w:t>
      </w:r>
      <w:r>
        <w:rPr>
          <w:spacing w:val="-2"/>
        </w:rPr>
        <w:t>(ACM,</w:t>
      </w:r>
      <w:r>
        <w:rPr>
          <w:spacing w:val="-12"/>
        </w:rPr>
        <w:t xml:space="preserve"> </w:t>
      </w:r>
      <w:r>
        <w:rPr>
          <w:spacing w:val="-2"/>
        </w:rPr>
        <w:t>2016),</w:t>
      </w:r>
      <w:r>
        <w:rPr>
          <w:spacing w:val="-11"/>
        </w:rPr>
        <w:t xml:space="preserve"> </w:t>
      </w:r>
      <w:r>
        <w:rPr>
          <w:spacing w:val="-2"/>
        </w:rPr>
        <w:t>highlight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evolution of</w:t>
      </w:r>
      <w:r>
        <w:rPr>
          <w:spacing w:val="-9"/>
        </w:rPr>
        <w:t xml:space="preserve"> </w:t>
      </w:r>
      <w:r>
        <w:rPr>
          <w:spacing w:val="-2"/>
        </w:rPr>
        <w:t>cracking</w:t>
      </w:r>
      <w:r>
        <w:rPr>
          <w:spacing w:val="-9"/>
        </w:rPr>
        <w:t xml:space="preserve"> </w:t>
      </w:r>
      <w:r>
        <w:rPr>
          <w:spacing w:val="-2"/>
        </w:rPr>
        <w:t>techniques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9"/>
        </w:rPr>
        <w:t xml:space="preserve"> </w:t>
      </w:r>
      <w:r>
        <w:rPr>
          <w:spacing w:val="-2"/>
        </w:rPr>
        <w:t>brute-force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dictionary</w:t>
      </w:r>
      <w:r>
        <w:rPr>
          <w:spacing w:val="-9"/>
        </w:rPr>
        <w:t xml:space="preserve"> </w:t>
      </w:r>
      <w:r>
        <w:rPr>
          <w:spacing w:val="-2"/>
        </w:rPr>
        <w:t>attacks.</w:t>
      </w:r>
      <w:r>
        <w:rPr>
          <w:spacing w:val="9"/>
        </w:rPr>
        <w:t xml:space="preserve"> </w:t>
      </w:r>
      <w:r>
        <w:rPr>
          <w:spacing w:val="-2"/>
        </w:rPr>
        <w:t>Dictionary</w:t>
      </w:r>
      <w:r>
        <w:rPr>
          <w:spacing w:val="-9"/>
        </w:rPr>
        <w:t xml:space="preserve"> </w:t>
      </w:r>
      <w:r>
        <w:rPr>
          <w:spacing w:val="-2"/>
        </w:rPr>
        <w:t>attacks,</w:t>
      </w:r>
      <w:r>
        <w:rPr>
          <w:spacing w:val="-9"/>
        </w:rPr>
        <w:t xml:space="preserve"> </w:t>
      </w:r>
      <w:r>
        <w:rPr>
          <w:spacing w:val="-2"/>
        </w:rPr>
        <w:t xml:space="preserve">which </w:t>
      </w:r>
      <w:r>
        <w:t>compare</w:t>
      </w:r>
      <w:r>
        <w:rPr>
          <w:spacing w:val="-4"/>
        </w:rPr>
        <w:t xml:space="preserve"> </w:t>
      </w:r>
      <w:r>
        <w:t>hashed</w:t>
      </w:r>
      <w:r>
        <w:rPr>
          <w:spacing w:val="-4"/>
        </w:rPr>
        <w:t xml:space="preserve"> </w:t>
      </w:r>
      <w:r>
        <w:t>passwords</w:t>
      </w:r>
      <w:r>
        <w:rPr>
          <w:spacing w:val="-4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precomputed</w:t>
      </w:r>
      <w:r>
        <w:rPr>
          <w:spacing w:val="-4"/>
        </w:rPr>
        <w:t xml:space="preserve"> </w:t>
      </w:r>
      <w:r>
        <w:t>wordlist, are</w:t>
      </w:r>
      <w:r>
        <w:rPr>
          <w:spacing w:val="-4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cracking </w:t>
      </w:r>
      <w:r>
        <w:rPr>
          <w:spacing w:val="-2"/>
        </w:rPr>
        <w:t>weak passwords due to their speed and reliance on common user behaviors.</w:t>
      </w:r>
    </w:p>
    <w:p w14:paraId="0A7F04EF">
      <w:pPr>
        <w:pStyle w:val="6"/>
        <w:spacing w:line="254" w:lineRule="auto"/>
        <w:ind w:left="307" w:right="21" w:firstLine="358"/>
        <w:jc w:val="both"/>
      </w:pPr>
      <w:r>
        <w:t>Modern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John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Ripper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Hashcat</w:t>
      </w:r>
      <w:r>
        <w:rPr>
          <w:spacing w:val="-10"/>
        </w:rPr>
        <w:t xml:space="preserve"> </w:t>
      </w:r>
      <w:r>
        <w:t>leverage</w:t>
      </w:r>
      <w:r>
        <w:rPr>
          <w:spacing w:val="-10"/>
        </w:rPr>
        <w:t xml:space="preserve"> </w:t>
      </w:r>
      <w:r>
        <w:t>optimized</w:t>
      </w:r>
      <w:r>
        <w:rPr>
          <w:spacing w:val="-10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and GPU acceleration to crack hashes eﬀiciently.</w:t>
      </w:r>
      <w:r>
        <w:rPr>
          <w:spacing w:val="40"/>
        </w:rPr>
        <w:t xml:space="preserve"> </w:t>
      </w:r>
      <w:r>
        <w:t>Research by Kharrazi et al.</w:t>
      </w:r>
      <w:r>
        <w:rPr>
          <w:spacing w:val="40"/>
        </w:rPr>
        <w:t xml:space="preserve"> </w:t>
      </w:r>
      <w:r>
        <w:t>(2006) emphasizes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vulnerability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MD5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SHA-1</w:t>
      </w:r>
      <w:r>
        <w:rPr>
          <w:spacing w:val="-14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collision</w:t>
      </w:r>
      <w:r>
        <w:rPr>
          <w:spacing w:val="-14"/>
        </w:rPr>
        <w:t xml:space="preserve"> </w:t>
      </w:r>
      <w:r>
        <w:t>attacks,</w:t>
      </w:r>
      <w:r>
        <w:rPr>
          <w:spacing w:val="-14"/>
        </w:rPr>
        <w:t xml:space="preserve"> </w:t>
      </w:r>
      <w:r>
        <w:t>underscoring</w:t>
      </w:r>
      <w:r>
        <w:rPr>
          <w:spacing w:val="-14"/>
        </w:rPr>
        <w:t xml:space="preserve"> </w:t>
      </w:r>
      <w:r>
        <w:t>the need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forensic</w:t>
      </w:r>
      <w:r>
        <w:rPr>
          <w:spacing w:val="-15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target</w:t>
      </w:r>
      <w:r>
        <w:rPr>
          <w:spacing w:val="-14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legacy</w:t>
      </w:r>
      <w:r>
        <w:rPr>
          <w:spacing w:val="-14"/>
        </w:rPr>
        <w:t xml:space="preserve"> </w:t>
      </w:r>
      <w:r>
        <w:t>hashes.</w:t>
      </w:r>
      <w:r>
        <w:rPr>
          <w:spacing w:val="-8"/>
        </w:rPr>
        <w:t xml:space="preserve"> </w:t>
      </w:r>
      <w:r>
        <w:t>Recent</w:t>
      </w:r>
      <w:r>
        <w:rPr>
          <w:spacing w:val="-14"/>
        </w:rPr>
        <w:t xml:space="preserve"> </w:t>
      </w:r>
      <w:r>
        <w:t>studies,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 xml:space="preserve">of </w:t>
      </w:r>
      <w:r>
        <w:rPr>
          <w:spacing w:val="-2"/>
        </w:rPr>
        <w:t>Dictionary</w:t>
      </w:r>
      <w:r>
        <w:rPr>
          <w:spacing w:val="-5"/>
        </w:rPr>
        <w:t xml:space="preserve"> </w:t>
      </w:r>
      <w:r>
        <w:rPr>
          <w:spacing w:val="-2"/>
        </w:rPr>
        <w:t>Attacks</w:t>
      </w:r>
      <w:r>
        <w:rPr>
          <w:spacing w:val="-5"/>
        </w:rPr>
        <w:t xml:space="preserve"> </w:t>
      </w:r>
      <w:r>
        <w:rPr>
          <w:spacing w:val="-2"/>
        </w:rPr>
        <w:t>(IEEE,</w:t>
      </w:r>
      <w:r>
        <w:rPr>
          <w:spacing w:val="-5"/>
        </w:rPr>
        <w:t xml:space="preserve"> </w:t>
      </w:r>
      <w:r>
        <w:rPr>
          <w:spacing w:val="-2"/>
        </w:rPr>
        <w:t>2018),</w:t>
      </w:r>
      <w:r>
        <w:rPr>
          <w:spacing w:val="-5"/>
        </w:rPr>
        <w:t xml:space="preserve"> </w:t>
      </w:r>
      <w:r>
        <w:rPr>
          <w:spacing w:val="-2"/>
        </w:rPr>
        <w:t>advocate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hybrid</w:t>
      </w:r>
      <w:r>
        <w:rPr>
          <w:spacing w:val="-5"/>
        </w:rPr>
        <w:t xml:space="preserve"> </w:t>
      </w:r>
      <w:r>
        <w:rPr>
          <w:spacing w:val="-2"/>
        </w:rPr>
        <w:t>attacks</w:t>
      </w:r>
      <w:r>
        <w:rPr>
          <w:spacing w:val="-5"/>
        </w:rPr>
        <w:t xml:space="preserve"> </w:t>
      </w:r>
      <w:r>
        <w:rPr>
          <w:spacing w:val="-2"/>
        </w:rPr>
        <w:t>combining</w:t>
      </w:r>
      <w:r>
        <w:rPr>
          <w:spacing w:val="-6"/>
        </w:rPr>
        <w:t xml:space="preserve"> </w:t>
      </w:r>
      <w:r>
        <w:rPr>
          <w:spacing w:val="-2"/>
        </w:rPr>
        <w:t>dictionary</w:t>
      </w:r>
      <w:r>
        <w:rPr>
          <w:spacing w:val="-5"/>
        </w:rPr>
        <w:t xml:space="preserve"> </w:t>
      </w:r>
      <w:r>
        <w:rPr>
          <w:spacing w:val="-2"/>
        </w:rPr>
        <w:t xml:space="preserve">and </w:t>
      </w:r>
      <w:r>
        <w:t>brute-force</w:t>
      </w:r>
      <w:r>
        <w:rPr>
          <w:spacing w:val="-8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success</w:t>
      </w:r>
      <w:r>
        <w:rPr>
          <w:spacing w:val="-7"/>
        </w:rPr>
        <w:t xml:space="preserve"> </w:t>
      </w:r>
      <w:r>
        <w:t>rates.</w:t>
      </w:r>
    </w:p>
    <w:p w14:paraId="3B691E73">
      <w:pPr>
        <w:pStyle w:val="6"/>
        <w:spacing w:line="254" w:lineRule="auto"/>
        <w:ind w:left="307" w:right="20" w:firstLine="358"/>
        <w:jc w:val="both"/>
      </w:pP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project</w:t>
      </w:r>
      <w:r>
        <w:rPr>
          <w:spacing w:val="-8"/>
        </w:rPr>
        <w:t xml:space="preserve"> </w:t>
      </w:r>
      <w:r>
        <w:rPr>
          <w:spacing w:val="-6"/>
        </w:rPr>
        <w:t>draws</w:t>
      </w:r>
      <w:r>
        <w:rPr>
          <w:spacing w:val="-9"/>
        </w:rPr>
        <w:t xml:space="preserve"> </w:t>
      </w:r>
      <w:r>
        <w:rPr>
          <w:spacing w:val="-6"/>
        </w:rPr>
        <w:t>inspiration</w:t>
      </w:r>
      <w:r>
        <w:rPr>
          <w:spacing w:val="-8"/>
        </w:rPr>
        <w:t xml:space="preserve"> </w:t>
      </w:r>
      <w:r>
        <w:rPr>
          <w:spacing w:val="-6"/>
        </w:rPr>
        <w:t>from</w:t>
      </w:r>
      <w:r>
        <w:rPr>
          <w:spacing w:val="-9"/>
        </w:rPr>
        <w:t xml:space="preserve"> </w:t>
      </w:r>
      <w:r>
        <w:rPr>
          <w:spacing w:val="-6"/>
        </w:rPr>
        <w:t>open-source</w:t>
      </w:r>
      <w:r>
        <w:rPr>
          <w:spacing w:val="-8"/>
        </w:rPr>
        <w:t xml:space="preserve"> </w:t>
      </w:r>
      <w:r>
        <w:rPr>
          <w:spacing w:val="-6"/>
        </w:rPr>
        <w:t>tools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academic</w:t>
      </w:r>
      <w:r>
        <w:rPr>
          <w:spacing w:val="-9"/>
        </w:rPr>
        <w:t xml:space="preserve"> </w:t>
      </w:r>
      <w:r>
        <w:rPr>
          <w:spacing w:val="-6"/>
        </w:rPr>
        <w:t>research,</w:t>
      </w:r>
      <w:r>
        <w:rPr>
          <w:spacing w:val="-8"/>
        </w:rPr>
        <w:t xml:space="preserve"> </w:t>
      </w:r>
      <w:r>
        <w:rPr>
          <w:spacing w:val="-6"/>
        </w:rPr>
        <w:t xml:space="preserve">focusing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dictionary</w:t>
      </w:r>
      <w:r>
        <w:rPr>
          <w:spacing w:val="-10"/>
        </w:rPr>
        <w:t xml:space="preserve"> </w:t>
      </w:r>
      <w:r>
        <w:rPr>
          <w:spacing w:val="-2"/>
        </w:rPr>
        <w:t>attacks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simplicity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forensic</w:t>
      </w:r>
      <w:r>
        <w:rPr>
          <w:spacing w:val="-10"/>
        </w:rPr>
        <w:t xml:space="preserve"> </w:t>
      </w:r>
      <w:r>
        <w:rPr>
          <w:spacing w:val="-2"/>
        </w:rPr>
        <w:t>applicability.</w:t>
      </w:r>
      <w:r>
        <w:rPr>
          <w:spacing w:val="11"/>
        </w:rPr>
        <w:t xml:space="preserve"> </w:t>
      </w:r>
      <w:r>
        <w:rPr>
          <w:spacing w:val="-2"/>
        </w:rPr>
        <w:t>Unlike</w:t>
      </w:r>
      <w:r>
        <w:rPr>
          <w:spacing w:val="-10"/>
        </w:rPr>
        <w:t xml:space="preserve"> </w:t>
      </w:r>
      <w:r>
        <w:rPr>
          <w:spacing w:val="-2"/>
        </w:rPr>
        <w:t>professional</w:t>
      </w:r>
      <w:r>
        <w:rPr>
          <w:spacing w:val="-10"/>
        </w:rPr>
        <w:t xml:space="preserve"> </w:t>
      </w:r>
      <w:r>
        <w:rPr>
          <w:spacing w:val="-2"/>
        </w:rPr>
        <w:t xml:space="preserve">tools,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prioritizes</w:t>
      </w:r>
      <w:r>
        <w:rPr>
          <w:spacing w:val="-9"/>
        </w:rPr>
        <w:t xml:space="preserve"> </w:t>
      </w:r>
      <w:r>
        <w:rPr>
          <w:spacing w:val="-4"/>
        </w:rPr>
        <w:t>auditability</w:t>
      </w:r>
      <w:r>
        <w:rPr>
          <w:spacing w:val="-10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ease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use,</w:t>
      </w:r>
      <w:r>
        <w:rPr>
          <w:spacing w:val="-7"/>
        </w:rPr>
        <w:t xml:space="preserve"> </w:t>
      </w:r>
      <w:r>
        <w:rPr>
          <w:spacing w:val="-4"/>
        </w:rPr>
        <w:t>making</w:t>
      </w:r>
      <w:r>
        <w:rPr>
          <w:spacing w:val="-9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ideal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educational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 xml:space="preserve">investigative </w:t>
      </w:r>
      <w:r>
        <w:rPr>
          <w:spacing w:val="-2"/>
        </w:rPr>
        <w:t>purposes.</w:t>
      </w:r>
    </w:p>
    <w:p w14:paraId="3CDBB20D">
      <w:pPr>
        <w:pStyle w:val="6"/>
        <w:spacing w:before="138"/>
      </w:pPr>
    </w:p>
    <w:p w14:paraId="4023B2B7">
      <w:pPr>
        <w:pStyle w:val="2"/>
        <w:numPr>
          <w:ilvl w:val="0"/>
          <w:numId w:val="2"/>
        </w:numPr>
        <w:tabs>
          <w:tab w:val="left" w:pos="809"/>
        </w:tabs>
        <w:spacing w:before="0" w:after="0" w:line="240" w:lineRule="auto"/>
        <w:ind w:left="809" w:right="0" w:hanging="502"/>
        <w:jc w:val="left"/>
      </w:pPr>
      <w:bookmarkStart w:id="4" w:name="Implementation"/>
      <w:bookmarkEnd w:id="4"/>
      <w:bookmarkStart w:id="5" w:name="_bookmark2"/>
      <w:bookmarkEnd w:id="5"/>
      <w:r>
        <w:rPr>
          <w:spacing w:val="-2"/>
        </w:rPr>
        <w:t>Implementation</w:t>
      </w:r>
    </w:p>
    <w:p w14:paraId="01921426">
      <w:pPr>
        <w:pStyle w:val="6"/>
        <w:spacing w:before="232" w:line="254" w:lineRule="auto"/>
        <w:ind w:left="307" w:right="21"/>
        <w:jc w:val="both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Password</w:t>
      </w:r>
      <w:r>
        <w:rPr>
          <w:spacing w:val="-12"/>
        </w:rPr>
        <w:t xml:space="preserve"> </w:t>
      </w:r>
      <w:r>
        <w:rPr>
          <w:spacing w:val="-2"/>
        </w:rPr>
        <w:t>Cracker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implemented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Python</w:t>
      </w:r>
      <w:r>
        <w:rPr>
          <w:spacing w:val="-12"/>
        </w:rPr>
        <w:t xml:space="preserve"> </w:t>
      </w:r>
      <w:r>
        <w:rPr>
          <w:spacing w:val="-2"/>
        </w:rPr>
        <w:t>3</w:t>
      </w:r>
      <w:r>
        <w:rPr>
          <w:spacing w:val="-13"/>
        </w:rPr>
        <w:t xml:space="preserve"> </w:t>
      </w:r>
      <w:r>
        <w:rPr>
          <w:spacing w:val="-2"/>
        </w:rPr>
        <w:t>using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hashlib</w:t>
      </w:r>
      <w:r>
        <w:rPr>
          <w:spacing w:val="-12"/>
        </w:rPr>
        <w:t xml:space="preserve"> </w:t>
      </w:r>
      <w:r>
        <w:rPr>
          <w:spacing w:val="-2"/>
        </w:rPr>
        <w:t>library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hashing. The</w:t>
      </w:r>
      <w:r>
        <w:rPr>
          <w:spacing w:val="-12"/>
        </w:rPr>
        <w:t xml:space="preserve"> </w:t>
      </w:r>
      <w:r>
        <w:rPr>
          <w:spacing w:val="-2"/>
        </w:rPr>
        <w:t>tool</w:t>
      </w:r>
      <w:r>
        <w:rPr>
          <w:spacing w:val="-12"/>
        </w:rPr>
        <w:t xml:space="preserve"> </w:t>
      </w:r>
      <w:r>
        <w:rPr>
          <w:spacing w:val="-2"/>
        </w:rPr>
        <w:t>supports</w:t>
      </w:r>
      <w:r>
        <w:rPr>
          <w:spacing w:val="-12"/>
        </w:rPr>
        <w:t xml:space="preserve"> </w:t>
      </w:r>
      <w:r>
        <w:rPr>
          <w:spacing w:val="-2"/>
        </w:rPr>
        <w:t>MD5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SHA-1</w:t>
      </w:r>
      <w:r>
        <w:rPr>
          <w:spacing w:val="-12"/>
        </w:rPr>
        <w:t xml:space="preserve"> </w:t>
      </w:r>
      <w:r>
        <w:rPr>
          <w:spacing w:val="-2"/>
        </w:rPr>
        <w:t>hashes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performs</w:t>
      </w:r>
      <w:r>
        <w:rPr>
          <w:spacing w:val="-12"/>
        </w:rPr>
        <w:t xml:space="preserve"> </w:t>
      </w:r>
      <w:r>
        <w:rPr>
          <w:spacing w:val="-2"/>
        </w:rPr>
        <w:t>dictionary</w:t>
      </w:r>
      <w:r>
        <w:rPr>
          <w:spacing w:val="-12"/>
        </w:rPr>
        <w:t xml:space="preserve"> </w:t>
      </w:r>
      <w:r>
        <w:rPr>
          <w:spacing w:val="-2"/>
        </w:rPr>
        <w:t>attacks</w:t>
      </w:r>
      <w:r>
        <w:rPr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 xml:space="preserve">user- </w:t>
      </w:r>
      <w:r>
        <w:t>provided</w:t>
      </w:r>
      <w:r>
        <w:rPr>
          <w:spacing w:val="-15"/>
        </w:rPr>
        <w:t xml:space="preserve"> </w:t>
      </w:r>
      <w:r>
        <w:t>wordlist.</w:t>
      </w:r>
      <w:r>
        <w:rPr>
          <w:spacing w:val="-8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validation,</w:t>
      </w:r>
      <w:r>
        <w:rPr>
          <w:spacing w:val="-14"/>
        </w:rPr>
        <w:t xml:space="preserve"> </w:t>
      </w:r>
      <w:r>
        <w:t>forensic</w:t>
      </w:r>
      <w:r>
        <w:rPr>
          <w:spacing w:val="-15"/>
        </w:rPr>
        <w:t xml:space="preserve"> </w:t>
      </w:r>
      <w:r>
        <w:t>logging,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detailed </w:t>
      </w:r>
      <w:r>
        <w:rPr>
          <w:spacing w:val="-2"/>
        </w:rPr>
        <w:t>reporting.</w:t>
      </w:r>
    </w:p>
    <w:p w14:paraId="0B957E72">
      <w:pPr>
        <w:pStyle w:val="6"/>
        <w:spacing w:before="95"/>
      </w:pPr>
    </w:p>
    <w:p w14:paraId="126C441E">
      <w:pPr>
        <w:pStyle w:val="3"/>
        <w:numPr>
          <w:ilvl w:val="1"/>
          <w:numId w:val="2"/>
        </w:numPr>
        <w:tabs>
          <w:tab w:val="left" w:pos="953"/>
        </w:tabs>
        <w:spacing w:before="0" w:after="0" w:line="240" w:lineRule="auto"/>
        <w:ind w:left="953" w:right="0" w:hanging="646"/>
        <w:jc w:val="left"/>
      </w:pPr>
      <w:bookmarkStart w:id="6" w:name="_bookmark3"/>
      <w:bookmarkEnd w:id="6"/>
      <w:bookmarkStart w:id="7" w:name="System Architecture"/>
      <w:bookmarkEnd w:id="7"/>
      <w:r>
        <w:t>System</w:t>
      </w:r>
      <w:r>
        <w:rPr>
          <w:spacing w:val="8"/>
        </w:rPr>
        <w:t xml:space="preserve"> </w:t>
      </w:r>
      <w:r>
        <w:rPr>
          <w:spacing w:val="-2"/>
        </w:rPr>
        <w:t>Architecture</w:t>
      </w:r>
    </w:p>
    <w:p w14:paraId="58A6D123">
      <w:pPr>
        <w:pStyle w:val="9"/>
        <w:numPr>
          <w:ilvl w:val="2"/>
          <w:numId w:val="2"/>
        </w:numPr>
        <w:tabs>
          <w:tab w:val="left" w:pos="902"/>
          <w:tab w:val="left" w:pos="904"/>
        </w:tabs>
        <w:spacing w:before="162" w:after="0" w:line="254" w:lineRule="auto"/>
        <w:ind w:left="904" w:right="21" w:hanging="302"/>
        <w:jc w:val="left"/>
        <w:rPr>
          <w:sz w:val="24"/>
        </w:rPr>
      </w:pPr>
      <w:r>
        <w:rPr>
          <w:spacing w:val="-6"/>
          <w:sz w:val="24"/>
        </w:rPr>
        <w:t>Input Validation:</w:t>
      </w:r>
      <w:r>
        <w:rPr>
          <w:spacing w:val="26"/>
          <w:sz w:val="24"/>
        </w:rPr>
        <w:t xml:space="preserve"> </w:t>
      </w:r>
      <w:r>
        <w:rPr>
          <w:spacing w:val="-6"/>
          <w:sz w:val="24"/>
        </w:rPr>
        <w:t xml:space="preserve">Uses regular expressions to verify hash formats (32 characters for </w:t>
      </w:r>
      <w:r>
        <w:rPr>
          <w:sz w:val="24"/>
        </w:rPr>
        <w:t>MD5, 40 for SHA-1).</w:t>
      </w:r>
    </w:p>
    <w:p w14:paraId="5AC62CC0">
      <w:pPr>
        <w:pStyle w:val="9"/>
        <w:numPr>
          <w:ilvl w:val="2"/>
          <w:numId w:val="2"/>
        </w:numPr>
        <w:tabs>
          <w:tab w:val="left" w:pos="902"/>
          <w:tab w:val="left" w:pos="904"/>
        </w:tabs>
        <w:spacing w:before="199" w:after="0" w:line="254" w:lineRule="auto"/>
        <w:ind w:left="904" w:right="21" w:hanging="302"/>
        <w:jc w:val="left"/>
        <w:rPr>
          <w:sz w:val="24"/>
        </w:rPr>
      </w:pPr>
      <w:r>
        <w:rPr>
          <w:spacing w:val="-2"/>
          <w:sz w:val="24"/>
        </w:rPr>
        <w:t>Dictionary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Attack: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Computes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hashes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wordlist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entries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compares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 xml:space="preserve">the </w:t>
      </w:r>
      <w:r>
        <w:rPr>
          <w:sz w:val="24"/>
        </w:rPr>
        <w:t>target hash.</w:t>
      </w:r>
    </w:p>
    <w:p w14:paraId="114FA348">
      <w:pPr>
        <w:pStyle w:val="9"/>
        <w:numPr>
          <w:ilvl w:val="2"/>
          <w:numId w:val="2"/>
        </w:numPr>
        <w:tabs>
          <w:tab w:val="left" w:pos="903"/>
        </w:tabs>
        <w:spacing w:before="199" w:after="0" w:line="240" w:lineRule="auto"/>
        <w:ind w:left="903" w:right="0" w:hanging="300"/>
        <w:jc w:val="left"/>
        <w:rPr>
          <w:sz w:val="24"/>
        </w:rPr>
      </w:pPr>
      <w:r>
        <w:rPr>
          <w:spacing w:val="-2"/>
          <w:sz w:val="24"/>
        </w:rPr>
        <w:t>Logging: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Records all attempts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 a timestamped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log file 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auditability.</w:t>
      </w:r>
    </w:p>
    <w:p w14:paraId="77EDED0C">
      <w:pPr>
        <w:pStyle w:val="9"/>
        <w:spacing w:after="0" w:line="240" w:lineRule="auto"/>
        <w:jc w:val="left"/>
        <w:rPr>
          <w:sz w:val="24"/>
        </w:rPr>
        <w:sectPr>
          <w:headerReference r:id="rId5" w:type="default"/>
          <w:pgSz w:w="11910" w:h="16840"/>
          <w:pgMar w:top="1200" w:right="1417" w:bottom="280" w:left="1133" w:header="636" w:footer="0" w:gutter="0"/>
          <w:pgNumType w:start="1"/>
          <w:cols w:space="720" w:num="1"/>
        </w:sectPr>
      </w:pPr>
    </w:p>
    <w:p w14:paraId="31C91F59">
      <w:pPr>
        <w:pStyle w:val="9"/>
        <w:numPr>
          <w:ilvl w:val="2"/>
          <w:numId w:val="2"/>
        </w:numPr>
        <w:tabs>
          <w:tab w:val="left" w:pos="903"/>
        </w:tabs>
        <w:spacing w:before="257" w:after="0" w:line="240" w:lineRule="auto"/>
        <w:ind w:left="903" w:right="0" w:hanging="300"/>
        <w:jc w:val="left"/>
        <w:rPr>
          <w:sz w:val="24"/>
        </w:rPr>
      </w:pPr>
      <w:r>
        <w:rPr>
          <w:spacing w:val="-2"/>
          <w:sz w:val="24"/>
        </w:rPr>
        <w:t>Reporting: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Generates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forensic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detailing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hash,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status,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results.</w:t>
      </w:r>
    </w:p>
    <w:p w14:paraId="424200BA">
      <w:pPr>
        <w:pStyle w:val="6"/>
        <w:spacing w:before="111"/>
      </w:pPr>
    </w:p>
    <w:p w14:paraId="7595F795">
      <w:pPr>
        <w:pStyle w:val="3"/>
        <w:numPr>
          <w:ilvl w:val="1"/>
          <w:numId w:val="2"/>
        </w:numPr>
        <w:tabs>
          <w:tab w:val="left" w:pos="953"/>
        </w:tabs>
        <w:spacing w:before="0" w:after="0" w:line="240" w:lineRule="auto"/>
        <w:ind w:left="953" w:right="0" w:hanging="646"/>
        <w:jc w:val="left"/>
      </w:pPr>
      <w:bookmarkStart w:id="8" w:name="Code Snippet"/>
      <w:bookmarkEnd w:id="8"/>
      <w:bookmarkStart w:id="9" w:name="_bookmark4"/>
      <w:bookmarkEnd w:id="9"/>
      <w:r>
        <w:t>Code</w:t>
      </w:r>
      <w:r>
        <w:rPr>
          <w:spacing w:val="25"/>
        </w:rPr>
        <w:t xml:space="preserve"> </w:t>
      </w:r>
      <w:r>
        <w:rPr>
          <w:spacing w:val="-2"/>
        </w:rPr>
        <w:t>Snippet</w:t>
      </w:r>
    </w:p>
    <w:p w14:paraId="0FA556D5">
      <w:pPr>
        <w:pStyle w:val="6"/>
        <w:spacing w:before="23"/>
        <w:rPr>
          <w:sz w:val="28"/>
        </w:rPr>
      </w:pPr>
    </w:p>
    <w:p w14:paraId="5027E286">
      <w:pPr>
        <w:pStyle w:val="6"/>
        <w:spacing w:before="1"/>
        <w:ind w:left="2589"/>
      </w:pPr>
      <w: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871220</wp:posOffset>
                </wp:positionH>
                <wp:positionV relativeFrom="paragraph">
                  <wp:posOffset>190500</wp:posOffset>
                </wp:positionV>
                <wp:extent cx="5817235" cy="456057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7235" cy="4560570"/>
                          <a:chOff x="0" y="0"/>
                          <a:chExt cx="5817235" cy="456057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3" y="21513"/>
                            <a:ext cx="5817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>
                                <a:moveTo>
                                  <a:pt x="0" y="0"/>
                                </a:moveTo>
                                <a:lnTo>
                                  <a:pt x="5817235" y="0"/>
                                </a:lnTo>
                              </a:path>
                            </a:pathLst>
                          </a:custGeom>
                          <a:ln w="43018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" y="0"/>
                            <a:ext cx="58172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43180">
                                <a:moveTo>
                                  <a:pt x="2527" y="43027"/>
                                </a:moveTo>
                                <a:lnTo>
                                  <a:pt x="2527" y="0"/>
                                </a:lnTo>
                              </a:path>
                              <a:path w="5817235" h="43180">
                                <a:moveTo>
                                  <a:pt x="0" y="2540"/>
                                </a:moveTo>
                                <a:lnTo>
                                  <a:pt x="43014" y="2540"/>
                                </a:lnTo>
                              </a:path>
                              <a:path w="5817235" h="43180">
                                <a:moveTo>
                                  <a:pt x="43014" y="2540"/>
                                </a:moveTo>
                                <a:lnTo>
                                  <a:pt x="5774220" y="2540"/>
                                </a:lnTo>
                              </a:path>
                              <a:path w="5817235" h="43180">
                                <a:moveTo>
                                  <a:pt x="5774220" y="2540"/>
                                </a:moveTo>
                                <a:lnTo>
                                  <a:pt x="5817235" y="2540"/>
                                </a:lnTo>
                              </a:path>
                              <a:path w="5817235" h="43180">
                                <a:moveTo>
                                  <a:pt x="5814707" y="43027"/>
                                </a:moveTo>
                                <a:lnTo>
                                  <a:pt x="5814707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4044" y="4302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530" y="4302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530" y="4302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3018" y="43027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93197" y="4302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814710" y="4302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814710" y="4302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4044" y="21509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530" y="21509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530" y="21509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3018" y="215099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93197" y="21509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814710" y="21509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814710" y="21509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4044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530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530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3018" y="387172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93197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814710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814710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4044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530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530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3018" y="559244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93197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814710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814710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4044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530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530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3018" y="731329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93197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814710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814710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4044" y="90340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530" y="90340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530" y="90340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3018" y="903401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93197" y="90340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814710" y="90340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814710" y="90340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4044" y="107547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530" y="107547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530" y="107547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3018" y="1075474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93197" y="107547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814710" y="107547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814710" y="107547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4044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530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530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3018" y="1247546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93197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814710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814710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4044" y="141961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530" y="141961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530" y="141961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3018" y="1419618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793197" y="141961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814710" y="141961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814710" y="141961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4044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530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530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3018" y="1591691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793197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814710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814710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4044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530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530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3018" y="1763776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793197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814710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814710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4044" y="193584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530" y="193584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30" y="193584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3018" y="1935848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793197" y="193584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814710" y="193584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814710" y="193584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4044" y="210792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30" y="210792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530" y="210792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43018" y="2107920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793197" y="210792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814710" y="210792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814710" y="210792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4044" y="227999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530" y="227999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530" y="227999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3018" y="2279992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793197" y="227999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814710" y="227999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814710" y="227999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4044" y="245206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530" y="245206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530" y="245206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3018" y="2452065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793197" y="245206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814710" y="245206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814710" y="245206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4044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530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530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3018" y="2624150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5793197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814710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814710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4044" y="279622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530" y="279622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530" y="279622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3018" y="2796222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793197" y="279622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814710" y="279622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814710" y="279622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4044" y="296829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530" y="296829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530" y="296829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3018" y="2968294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793197" y="296829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814710" y="296829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814710" y="296829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4044" y="314036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530" y="314036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530" y="314036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43018" y="3140367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793197" y="314036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814710" y="314036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814710" y="314036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4044" y="331243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530" y="331243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530" y="331243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3018" y="3312439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793197" y="331243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814710" y="331243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814710" y="331243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4044" y="34845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530" y="34845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530" y="34845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3018" y="3484511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793197" y="34845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5814710" y="34845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814710" y="34845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4044" y="365658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530" y="365658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530" y="365658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43018" y="3656596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793197" y="365658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5814710" y="365658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814710" y="365658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4044" y="382866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530" y="382866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530" y="382866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43018" y="3828669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793197" y="382866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814710" y="382866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814710" y="382866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4044" y="400074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530" y="400074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530" y="400074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3018" y="4000741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5793197" y="400074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814710" y="400074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5814710" y="400074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4044" y="417281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530" y="417281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530" y="417281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3018" y="4172813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793197" y="417281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814710" y="417281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814710" y="417281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4044" y="434488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530" y="434488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530" y="434488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3018" y="4344885"/>
                            <a:ext cx="57315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2085">
                                <a:moveTo>
                                  <a:pt x="57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731205" y="172072"/>
                                </a:lnTo>
                                <a:lnTo>
                                  <a:pt x="57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793197" y="434488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57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814710" y="434488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814710" y="434488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" y="4538471"/>
                            <a:ext cx="5817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>
                                <a:moveTo>
                                  <a:pt x="0" y="0"/>
                                </a:moveTo>
                                <a:lnTo>
                                  <a:pt x="5817235" y="0"/>
                                </a:lnTo>
                              </a:path>
                            </a:pathLst>
                          </a:custGeom>
                          <a:ln w="43018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" y="4516958"/>
                            <a:ext cx="58172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43180">
                                <a:moveTo>
                                  <a:pt x="2527" y="43027"/>
                                </a:moveTo>
                                <a:lnTo>
                                  <a:pt x="2527" y="0"/>
                                </a:lnTo>
                              </a:path>
                              <a:path w="5817235" h="43180">
                                <a:moveTo>
                                  <a:pt x="0" y="40487"/>
                                </a:moveTo>
                                <a:lnTo>
                                  <a:pt x="43014" y="40487"/>
                                </a:lnTo>
                              </a:path>
                              <a:path w="5817235" h="43180">
                                <a:moveTo>
                                  <a:pt x="43014" y="40487"/>
                                </a:moveTo>
                                <a:lnTo>
                                  <a:pt x="5774220" y="40487"/>
                                </a:lnTo>
                              </a:path>
                              <a:path w="5817235" h="43180">
                                <a:moveTo>
                                  <a:pt x="5774220" y="40487"/>
                                </a:moveTo>
                                <a:lnTo>
                                  <a:pt x="5817235" y="40487"/>
                                </a:lnTo>
                              </a:path>
                              <a:path w="5817235" h="43180">
                                <a:moveTo>
                                  <a:pt x="5814707" y="43027"/>
                                </a:moveTo>
                                <a:lnTo>
                                  <a:pt x="5814707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8.6pt;margin-top:15pt;height:359.1pt;width:458.05pt;mso-position-horizontal-relative:page;z-index:-251657216;mso-width-relative:page;mso-height-relative:page;" coordsize="5817235,4560570" o:gfxdata="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">
                <o:lock v:ext="edit" aspectratio="f"/>
                <v:shape id="Graphic 5" o:spid="_x0000_s1026" o:spt="100" style="position:absolute;left:3;top:21513;height:1270;width:5817235;" filled="f" stroked="t" coordsize="5817235,1" o:gfxdata="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ksE/bsAAADa&#10;AAAADwAAAAAAAAABACAAAAAiAAAAZHJzL2Rvd25yZXYueG1sUEsBAhQAFAAAAAgAh07iQDMvBZ47&#10;AAAAOQAAABAAAAAAAAAAAQAgAAAACgEAAGRycy9zaGFwZXhtbC54bWxQSwUGAAAAAAYABgBbAQAA&#10;tAMAAAAA&#10;" path="m0,0l5817235,0e">
                  <v:fill on="f" focussize="0,0"/>
                  <v:stroke weight="3.38724409448819pt" color="#F2F2F2" joinstyle="round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3;top:0;height:43180;width:5817235;" filled="f" stroked="t" coordsize="5817235,43180" o:gfxdata="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1hcmr4A&#10;AADaAAAADwAAAAAAAAABACAAAAAiAAAAZHJzL2Rvd25yZXYueG1sUEsBAhQAFAAAAAgAh07iQDMv&#10;BZ47AAAAOQAAABAAAAAAAAAAAQAgAAAADQEAAGRycy9zaGFwZXhtbC54bWxQSwUGAAAAAAYABgBb&#10;AQAAtwMAAAAA&#10;" path="m2527,43027l2527,0em0,2540l43014,2540em43014,2540l5774220,2540em5774220,2540l5817235,2540em5814707,43027l5814707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24044;top:43027;height:172085;width:1270;" filled="f" stroked="t" coordsize="1,172085" o:gfxdata="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Arr74A&#10;AADa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2530;top:43027;height:172085;width:1270;" filled="f" stroked="t" coordsize="1,172085" o:gfxdata="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fxOiG5AAAA2gAA&#10;AA8AAAAAAAAAAQAgAAAAIgAAAGRycy9kb3ducmV2LnhtbFBLAQIUABQAAAAIAIdO4kAzLwWeOwAA&#10;ADkAAAAQAAAAAAAAAAEAIAAAAAgBAABkcnMvc2hhcGV4bWwueG1sUEsFBgAAAAAGAAYAWwEAALID&#10;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9" o:spid="_x0000_s1026" o:spt="100" style="position:absolute;left:2530;top:43027;height:172085;width:1270;" filled="f" stroked="t" coordsize="1,172085" o:gfxdata="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9Azd74A&#10;AADa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0" o:spid="_x0000_s1026" o:spt="100" style="position:absolute;left:43018;top:43027;height:172085;width:5731510;" fillcolor="#F2F2F2" filled="t" stroked="f" coordsize="5731510,172085" o:gfxdata="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1SnS/&#10;AAAA2wAAAA8AAAAAAAAAAQAgAAAAIgAAAGRycy9kb3ducmV2LnhtbFBLAQIUABQAAAAIAIdO4kAz&#10;LwWeOwAAADkAAAAQAAAAAAAAAAEAIAAAAA4BAABkcnMvc2hhcGV4bWwueG1sUEsFBgAAAAAGAAYA&#10;WwEAALg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5793197;top:43027;height:172085;width:1270;" filled="f" stroked="t" coordsize="1,172085" o:gfxdata="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5AUd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5814710;top:43027;height:172085;width:1270;" filled="f" stroked="t" coordsize="1,172085" o:gfxdata="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0tUnugAAANsA&#10;AAAPAAAAAAAAAAEAIAAAACIAAABkcnMvZG93bnJldi54bWxQSwECFAAUAAAACACHTuJAMy8FnjsA&#10;AAA5AAAAEAAAAAAAAAABACAAAAAJAQAAZHJzL3NoYXBleG1sLnhtbFBLBQYAAAAABgAGAFsBAACz&#10;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5814710;top:43027;height:172085;width:1270;" filled="f" stroked="t" coordsize="1,172085" o:gfxdata="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f2wq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24044;top:215099;height:172085;width:1270;" filled="f" stroked="t" coordsize="1,172085" o:gfxdata="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k6aF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2530;top:215099;height:172085;width:1270;" filled="f" stroked="t" coordsize="1,172085" o:gfxdata="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U7TVO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6" o:spid="_x0000_s1026" o:spt="100" style="position:absolute;left:2530;top:215099;height:172085;width:1270;" filled="f" stroked="t" coordsize="1,172085" o:gfxdata="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aHiS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7" o:spid="_x0000_s1026" o:spt="100" style="position:absolute;left:43018;top:215099;height:172085;width:5731510;" fillcolor="#F2F2F2" filled="t" stroked="f" coordsize="5731510,172085" o:gfxdata="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FzSALsAAADb&#10;AAAADwAAAAAAAAABACAAAAAiAAAAZHJzL2Rvd25yZXYueG1sUEsBAhQAFAAAAAgAh07iQDMvBZ47&#10;AAAAOQAAABAAAAAAAAAAAQAgAAAACgEAAGRycy9zaGFwZXhtbC54bWxQSwUGAAAAAAYABgBbAQAA&#10;tAMAAAAA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5793197;top:215099;height:172085;width:1270;" filled="f" stroked="t" coordsize="1,172085" o:gfxdata="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3qyA&#10;wAAAANsAAAAPAAAAAAAAAAEAIAAAACIAAABkcnMvZG93bnJldi54bWxQSwECFAAUAAAACACHTuJA&#10;My8FnjsAAAA5AAAAEAAAAAAAAAABACAAAAAPAQAAZHJzL3NoYXBleG1sLnhtbFBLBQYAAAAABgAG&#10;AFsBAAC5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5814710;top:215099;height:172085;width:1270;" filled="f" stroked="t" coordsize="1,172085" o:gfxdata="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2R1a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5814710;top:215099;height:172085;width:1270;" filled="f" stroked="t" coordsize="1,172085" o:gfxdata="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6GPwLsAAADb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24044;top:387172;height:172085;width:1270;" filled="f" stroked="t" coordsize="1,172085" o:gfxdata="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Iz6C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2530;top:387172;height:172085;width:1270;" filled="f" stroked="t" coordsize="1,172085" o:gfxdata="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4fmr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23" o:spid="_x0000_s1026" o:spt="100" style="position:absolute;left:2530;top:387172;height:172085;width:1270;" filled="f" stroked="t" coordsize="1,172085" o:gfxdata="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zEbe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24" o:spid="_x0000_s1026" o:spt="100" style="position:absolute;left:43018;top:387172;height:172085;width:5731510;" fillcolor="#F2F2F2" filled="t" stroked="f" coordsize="5731510,172085" o:gfxdata="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ihsq/&#10;AAAA2wAAAA8AAAAAAAAAAQAgAAAAIgAAAGRycy9kb3ducmV2LnhtbFBLAQIUABQAAAAIAIdO4kAz&#10;LwWeOwAAADkAAAAQAAAAAAAAAAEAIAAAAA4BAABkcnMvc2hhcGV4bWwueG1sUEsFBgAAAAAGAAYA&#10;WwEAALg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5793197;top:387172;height:172085;width:1270;" filled="f" stroked="t" coordsize="1,172085" o:gfxdata="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2zyaO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5814710;top:387172;height:172085;width:1270;" filled="f" stroked="t" coordsize="1,172085" o:gfxdata="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UZmb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5814710;top:387172;height:172085;width:1270;" filled="f" stroked="t" coordsize="1,172085" o:gfxdata="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RIF7S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24044;top:559244;height:172085;width:1270;" filled="f" stroked="t" coordsize="1,172085" o:gfxdata="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7JmPbsAAADb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2530;top:559244;height:172085;width:1270;" filled="f" stroked="t" coordsize="1,172085" o:gfxdata="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Go3r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30" o:spid="_x0000_s1026" o:spt="100" style="position:absolute;left:2530;top:559244;height:172085;width:1270;" filled="f" stroked="t" coordsize="1,172085" o:gfxdata="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4X0ougAAANsA&#10;AAAPAAAAAAAAAAEAIAAAACIAAABkcnMvZG93bnJldi54bWxQSwECFAAUAAAACACHTuJAMy8FnjsA&#10;AAA5AAAAEAAAAAAAAAABACAAAAAJAQAAZHJzL3NoYXBleG1sLnhtbFBLBQYAAAAABgAGAFsBAACz&#10;AwAAAAA=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31" o:spid="_x0000_s1026" o:spt="100" style="position:absolute;left:43018;top:559244;height:172085;width:5731510;" fillcolor="#F2F2F2" filled="t" stroked="f" coordsize="5731510,172085" o:gfxdata="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TLOPvQAA&#10;ANsAAAAPAAAAAAAAAAEAIAAAACIAAABkcnMvZG93bnJldi54bWxQSwECFAAUAAAACACHTuJAMy8F&#10;njsAAAA5AAAAEAAAAAAAAAABACAAAAAMAQAAZHJzL3NoYXBleG1sLnhtbFBLBQYAAAAABgAGAFsB&#10;AAC2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5793197;top:559244;height:172085;width:1270;" filled="f" stroked="t" coordsize="1,172085" o:gfxdata="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Dxwq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5814710;top:559244;height:172085;width:1270;" filled="f" stroked="t" coordsize="1,172085" o:gfxdata="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Kyzc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34" o:spid="_x0000_s1026" o:spt="100" style="position:absolute;left:5814710;top:559244;height:172085;width:1270;" filled="f" stroked="t" coordsize="1,172085" o:gfxdata="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dp7K7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35" o:spid="_x0000_s1026" o:spt="100" style="position:absolute;left:24044;top:731316;height:172085;width:1270;" filled="f" stroked="t" coordsize="1,172085" o:gfxdata="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hqX36/&#10;AAAA2wAAAA8AAAAAAAAAAQAgAAAAIgAAAGRycy9kb3ducmV2LnhtbFBLAQIUABQAAAAIAIdO4kAz&#10;LwWeOwAAADkAAAAQAAAAAAAAAAEAIAAAAA4BAABkcnMvc2hhcGV4bWwueG1sUEsFBgAAAAAGAAYA&#10;WwEAALgDAAAAAA==&#10;" path="m0,172085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36" o:spid="_x0000_s1026" o:spt="100" style="position:absolute;left:2530;top:731316;height:172085;width:1270;" filled="f" stroked="t" coordsize="1,172085" o:gfxdata="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yPRL4A&#10;AADbAAAADwAAAAAAAAABACAAAAAiAAAAZHJzL2Rvd25yZXYueG1sUEsBAhQAFAAAAAgAh07iQDMv&#10;BZ47AAAAOQAAABAAAAAAAAAAAQAgAAAADQEAAGRycy9zaGFwZXhtbC54bWxQSwUGAAAAAAYABgBb&#10;AQAAtwMAAAAA&#10;" path="m0,172085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37" o:spid="_x0000_s1026" o:spt="100" style="position:absolute;left:2530;top:731316;height:172085;width:1270;" filled="f" stroked="t" coordsize="1,172085" o:gfxdata="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GRgWm/&#10;AAAA2wAAAA8AAAAAAAAAAQAgAAAAIgAAAGRycy9kb3ducmV2LnhtbFBLAQIUABQAAAAIAIdO4kAz&#10;LwWeOwAAADkAAAAQAAAAAAAAAAEAIAAAAA4BAABkcnMvc2hhcGV4bWwueG1sUEsFBgAAAAAGAAYA&#10;WwEAALgDAAAAAA==&#10;" path="m0,172085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38" o:spid="_x0000_s1026" o:spt="100" style="position:absolute;left:43018;top:731329;height:172085;width:5731510;" fillcolor="#F2F2F2" filled="t" stroked="f" coordsize="5731510,172085" o:gfxdata="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dhoSugAAANsA&#10;AAAPAAAAAAAAAAEAIAAAACIAAABkcnMvZG93bnJldi54bWxQSwECFAAUAAAACACHTuJAMy8FnjsA&#10;AAA5AAAAEAAAAAAAAAABACAAAAAJAQAAZHJzL3NoYXBleG1sLnhtbFBLBQYAAAAABgAGAFsBAACz&#10;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5793197;top:731316;height:172085;width:1270;" filled="f" stroked="t" coordsize="1,172085" o:gfxdata="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nVXu/&#10;AAAA2wAAAA8AAAAAAAAAAQAgAAAAIgAAAGRycy9kb3ducmV2LnhtbFBLAQIUABQAAAAIAIdO4kAz&#10;LwWeOwAAADkAAAAQAAAAAAAAAAEAIAAAAA4BAABkcnMvc2hhcGV4bWwueG1sUEsFBgAAAAAGAAYA&#10;WwEAALgDAAAAAA==&#10;" path="m0,172085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5814710;top:731316;height:172085;width:1270;" filled="f" stroked="t" coordsize="1,172085" o:gfxdata="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/8HWugAAANsA&#10;AAAPAAAAAAAAAAEAIAAAACIAAABkcnMvZG93bnJldi54bWxQSwECFAAUAAAACACHTuJAMy8FnjsA&#10;AAA5AAAAEAAAAAAAAAABACAAAAAJAQAAZHJzL3NoYXBleG1sLnhtbFBLBQYAAAAABgAGAFsBAACz&#10;AwAAAAA=&#10;" path="m0,172085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5814710;top:731316;height:172085;width:1270;" filled="f" stroked="t" coordsize="1,172085" o:gfxdata="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yz/u/&#10;AAAA2wAAAA8AAAAAAAAAAQAgAAAAIgAAAGRycy9kb3ducmV2LnhtbFBLAQIUABQAAAAIAIdO4kAz&#10;LwWeOwAAADkAAAAQAAAAAAAAAAEAIAAAAA4BAABkcnMvc2hhcGV4bWwueG1sUEsFBgAAAAAGAAYA&#10;WwEAALgDAAAAAA==&#10;" path="m0,172085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24044;top:903401;height:172085;width:1270;" filled="f" stroked="t" coordsize="1,172085" o:gfxdata="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+FtHe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2530;top:903401;height:172085;width:1270;" filled="f" stroked="t" coordsize="1,172085" o:gfxdata="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i1fob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44" o:spid="_x0000_s1026" o:spt="100" style="position:absolute;left:2530;top:903401;height:172085;width:1270;" filled="f" stroked="t" coordsize="1,172085" o:gfxdata="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FbGO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45" o:spid="_x0000_s1026" o:spt="100" style="position:absolute;left:43018;top:903401;height:172085;width:5731510;" fillcolor="#F2F2F2" filled="t" stroked="f" coordsize="5731510,172085" o:gfxdata="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ccbxvQAA&#10;ANsAAAAPAAAAAAAAAAEAIAAAACIAAABkcnMvZG93bnJldi54bWxQSwECFAAUAAAACACHTuJAMy8F&#10;njsAAAA5AAAAEAAAAAAAAAABACAAAAAMAQAAZHJzL3NoYXBleG1sLnhtbFBLBQYAAAAABgAGAFsB&#10;AAC2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" o:spid="_x0000_s1026" o:spt="100" style="position:absolute;left:5793197;top:903401;height:172085;width:1270;" filled="f" stroked="t" coordsize="1,172085" o:gfxdata="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C+snS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5814710;top:903401;height:172085;width:1270;" filled="f" stroked="t" coordsize="1,172085" o:gfxdata="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RZZor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5814710;top:903401;height:172085;width:1270;" filled="f" stroked="t" coordsize="1,172085" o:gfxdata="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IZma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24044;top:1075474;height:172085;width:1270;" filled="f" stroked="t" coordsize="1,172085" o:gfxdata="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ISYG&#10;wAAAANsAAAAPAAAAAAAAAAEAIAAAACIAAABkcnMvZG93bnJldi54bWxQSwECFAAUAAAACACHTuJA&#10;My8FnjsAAAA5AAAAEAAAAAAAAAABACAAAAAPAQAAZHJzL3NoYXBleG1sLnhtbFBLBQYAAAAABgAG&#10;AFsBAAC5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2530;top:1075474;height:172085;width:1270;" filled="f" stroked="t" coordsize="1,172085" o:gfxdata="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mVwu5AAAA2wAA&#10;AA8AAAAAAAAAAQAgAAAAIgAAAGRycy9kb3ducmV2LnhtbFBLAQIUABQAAAAIAIdO4kAzLwWeOwAA&#10;ADkAAAAQAAAAAAAAAAEAIAAAAAgBAABkcnMvc2hhcGV4bWwueG1sUEsFBgAAAAAGAAYAWwEAALID&#10;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51" o:spid="_x0000_s1026" o:spt="100" style="position:absolute;left:2530;top:1075474;height:172085;width:1270;" filled="f" stroked="t" coordsize="1,172085" o:gfxdata="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HI9E7sAAADb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52" o:spid="_x0000_s1026" o:spt="100" style="position:absolute;left:43018;top:1075474;height:172085;width:5731510;" fillcolor="#F2F2F2" filled="t" stroked="f" coordsize="5731510,172085" o:gfxdata="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kHIWL4A&#10;AADbAAAADwAAAAAAAAABACAAAAAiAAAAZHJzL2Rvd25yZXYueG1sUEsBAhQAFAAAAAgAh07iQDMv&#10;BZ47AAAAOQAAABAAAAAAAAAAAQAgAAAADQEAAGRycy9zaGFwZXhtbC54bWxQSwUGAAAAAAYABgBb&#10;AQAAtwMAAAAA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5793197;top:1075474;height:172085;width:1270;" filled="f" stroked="t" coordsize="1,172085" o:gfxdata="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QhzG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54" o:spid="_x0000_s1026" o:spt="100" style="position:absolute;left:5814710;top:1075474;height:172085;width:1270;" filled="f" stroked="t" coordsize="1,172085" o:gfxdata="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B1RCL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55" o:spid="_x0000_s1026" o:spt="100" style="position:absolute;left:5814710;top:1075474;height:172085;width:1270;" filled="f" stroked="t" coordsize="1,172085" o:gfxdata="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STsQ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24044;top:1247546;height:172085;width:1270;" filled="f" stroked="t" coordsize="1,172085" o:gfxdata="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nJKm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2530;top:1247546;height:172085;width:1270;" filled="f" stroked="t" coordsize="1,172085" o:gfxdata="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M/Pf7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58" o:spid="_x0000_s1026" o:spt="100" style="position:absolute;left:2530;top:1247546;height:172085;width:1270;" filled="f" stroked="t" coordsize="1,172085" o:gfxdata="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3R8Lu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59" o:spid="_x0000_s1026" o:spt="100" style="position:absolute;left:43018;top:1247546;height:172085;width:5731510;" fillcolor="#F2F2F2" filled="t" stroked="f" coordsize="5731510,172085" o:gfxdata="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OVaKb4A&#10;AADbAAAADwAAAAAAAAABACAAAAAiAAAAZHJzL2Rvd25yZXYueG1sUEsBAhQAFAAAAAgAh07iQDMv&#10;BZ47AAAAOQAAABAAAAAAAAAAAQAgAAAADQEAAGRycy9zaGFwZXhtbC54bWxQSwUGAAAAAAYABgBb&#10;AQAAtwMAAAAA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0" o:spid="_x0000_s1026" o:spt="100" style="position:absolute;left:5793197;top:1247546;height:172085;width:1270;" filled="f" stroked="t" coordsize="1,172085" o:gfxdata="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67T+7sAAADb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61" o:spid="_x0000_s1026" o:spt="100" style="position:absolute;left:5814710;top:1247546;height:172085;width:1270;" filled="f" stroked="t" coordsize="1,172085" o:gfxdata="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gY4Lb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62" o:spid="_x0000_s1026" o:spt="100" style="position:absolute;left:5814710;top:1247546;height:172085;width:1270;" filled="f" stroked="t" coordsize="1,172085" o:gfxdata="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lUN7L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63" o:spid="_x0000_s1026" o:spt="100" style="position:absolute;left:24044;top:1419618;height:172085;width:1270;" filled="f" stroked="t" coordsize="1,172085" o:gfxdata="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8TYy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2530;top:1419618;height:172085;width:1270;" filled="f" stroked="t" coordsize="1,172085" o:gfxdata="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Gbtb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65" o:spid="_x0000_s1026" o:spt="100" style="position:absolute;left:2530;top:1419618;height:172085;width:1270;" filled="f" stroked="t" coordsize="1,172085" o:gfxdata="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28lZi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66" o:spid="_x0000_s1026" o:spt="100" style="position:absolute;left:43018;top:1419618;height:172085;width:5731510;" fillcolor="#F2F2F2" filled="t" stroked="f" coordsize="5731510,172085" o:gfxdata="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YE5r4A&#10;AADbAAAADwAAAAAAAAABACAAAAAiAAAAZHJzL2Rvd25yZXYueG1sUEsBAhQAFAAAAAgAh07iQDMv&#10;BZ47AAAAOQAAABAAAAAAAAAAAQAgAAAADQEAAGRycy9zaGFwZXhtbC54bWxQSwUGAAAAAAYABgBb&#10;AQAAtwMAAAAA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7" o:spid="_x0000_s1026" o:spt="100" style="position:absolute;left:5793197;top:1419618;height:172085;width:1270;" filled="f" stroked="t" coordsize="1,172085" o:gfxdata="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RHS4+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68" o:spid="_x0000_s1026" o:spt="100" style="position:absolute;left:5814710;top:1419618;height:172085;width:1270;" filled="f" stroked="t" coordsize="1,172085" o:gfxdata="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M8kbC5AAAA2wAA&#10;AA8AAAAAAAAAAQAgAAAAIgAAAGRycy9kb3ducmV2LnhtbFBLAQIUABQAAAAIAIdO4kAzLwWeOwAA&#10;ADkAAAAQAAAAAAAAAAEAIAAAAAgBAABkcnMvc2hhcGV4bWwueG1sUEsFBgAAAAAGAAYAWwEAALID&#10;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69" o:spid="_x0000_s1026" o:spt="100" style="position:absolute;left:5814710;top:1419618;height:172085;width:1270;" filled="f" stroked="t" coordsize="1,172085" o:gfxdata="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xn52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70" o:spid="_x0000_s1026" o:spt="100" style="position:absolute;left:24044;top:1591691;height:172085;width:1270;" filled="f" stroked="t" coordsize="1,172085" o:gfxdata="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53RSa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71" o:spid="_x0000_s1026" o:spt="100" style="position:absolute;left:2530;top:1591691;height:172085;width:1270;" filled="f" stroked="t" coordsize="1,172085" o:gfxdata="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367w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72" o:spid="_x0000_s1026" o:spt="100" style="position:absolute;left:2530;top:1591691;height:172085;width:1270;" filled="f" stroked="t" coordsize="1,172085" o:gfxdata="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MmzG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73" o:spid="_x0000_s1026" o:spt="100" style="position:absolute;left:43018;top:1591691;height:172085;width:5731510;" fillcolor="#F2F2F2" filled="t" stroked="f" coordsize="5731510,172085" o:gfxdata="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rgxo74A&#10;AADbAAAADwAAAAAAAAABACAAAAAiAAAAZHJzL2Rvd25yZXYueG1sUEsBAhQAFAAAAAgAh07iQDMv&#10;BZ47AAAAOQAAABAAAAAAAAAAAQAgAAAADQEAAGRycy9zaGFwZXhtbC54bWxQSwUGAAAAAAYABgBb&#10;AQAAtwMAAAAA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4" o:spid="_x0000_s1026" o:spt="100" style="position:absolute;left:5793197;top:1591691;height:172085;width:1270;" filled="f" stroked="t" coordsize="1,172085" o:gfxdata="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BTEMl&#10;wAAAANsAAAAPAAAAAAAAAAEAIAAAACIAAABkcnMvZG93bnJldi54bWxQSwECFAAUAAAACACHTuJA&#10;My8FnjsAAAA5AAAAEAAAAAAAAAABACAAAAAPAQAAZHJzL3NoYXBleG1sLnhtbFBLBQYAAAAABgAG&#10;AFsBAAC5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75" o:spid="_x0000_s1026" o:spt="100" style="position:absolute;left:5814710;top:1591691;height:172085;width:1270;" filled="f" stroked="t" coordsize="1,172085" o:gfxdata="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OSo87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76" o:spid="_x0000_s1026" o:spt="100" style="position:absolute;left:5814710;top:1591691;height:172085;width:1270;" filled="f" stroked="t" coordsize="1,172085" o:gfxdata="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i3nTK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77" o:spid="_x0000_s1026" o:spt="100" style="position:absolute;left:24044;top:1763763;height:172085;width:1270;" filled="f" stroked="t" coordsize="1,172085" o:gfxdata="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Ge3VK/&#10;AAAA2wAAAA8AAAAAAAAAAQAgAAAAIgAAAGRycy9kb3ducmV2LnhtbFBLAQIUABQAAAAIAIdO4kAz&#10;LwWeOwAAADkAAAAQAAAAAAAAAAEAIAAAAA4BAABkcnMvc2hhcGV4bWwueG1sUEsFBgAAAAAGAAYA&#10;WwEAALgDAAAAAA==&#10;" path="m0,172084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78" o:spid="_x0000_s1026" o:spt="100" style="position:absolute;left:2530;top:1763763;height:172085;width:1270;" filled="f" stroked="t" coordsize="1,172085" o:gfxdata="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5QdtugAAANsA&#10;AAAPAAAAAAAAAAEAIAAAACIAAABkcnMvZG93bnJldi54bWxQSwECFAAUAAAACACHTuJAMy8FnjsA&#10;AAA5AAAAEAAAAAAAAAABACAAAAAJAQAAZHJzL3NoYXBleG1sLnhtbFBLBQYAAAAABgAGAFsBAACz&#10;AwAAAAA=&#10;" path="m0,172084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79" o:spid="_x0000_s1026" o:spt="100" style="position:absolute;left:2530;top:1763763;height:172085;width:1270;" filled="f" stroked="t" coordsize="1,172085" o:gfxdata="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oCUC/&#10;AAAA2wAAAA8AAAAAAAAAAQAgAAAAIgAAAGRycy9kb3ducmV2LnhtbFBLAQIUABQAAAAIAIdO4kAz&#10;LwWeOwAAADkAAAAQAAAAAAAAAAEAIAAAAA4BAABkcnMvc2hhcGV4bWwueG1sUEsFBgAAAAAGAAYA&#10;WwEAALgDAAAAAA==&#10;" path="m0,172084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80" o:spid="_x0000_s1026" o:spt="100" style="position:absolute;left:43018;top:1763776;height:172085;width:5731510;" fillcolor="#F2F2F2" filled="t" stroked="f" coordsize="5731510,172085" o:gfxdata="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+/3/O8AAAA&#10;2wAAAA8AAAAAAAAAAQAgAAAAIgAAAGRycy9kb3ducmV2LnhtbFBLAQIUABQAAAAIAIdO4kAzLwWe&#10;OwAAADkAAAAQAAAAAAAAAAEAIAAAAAsBAABkcnMvc2hhcGV4bWwueG1sUEsFBgAAAAAGAAYAWwEA&#10;ALU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1" o:spid="_x0000_s1026" o:spt="100" style="position:absolute;left:5793197;top:1763763;height:172085;width:1270;" filled="f" stroked="t" coordsize="1,172085" o:gfxdata="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6Qmr4A&#10;AADbAAAADwAAAAAAAAABACAAAAAiAAAAZHJzL2Rvd25yZXYueG1sUEsBAhQAFAAAAAgAh07iQDMv&#10;BZ47AAAAOQAAABAAAAAAAAAAAQAgAAAADQEAAGRycy9zaGFwZXhtbC54bWxQSwUGAAAAAAYABgBb&#10;AQAAtwMAAAAA&#10;" path="m0,172084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82" o:spid="_x0000_s1026" o:spt="100" style="position:absolute;left:5814710;top:1763763;height:172085;width:1270;" filled="f" stroked="t" coordsize="1,172085" o:gfxdata="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thAoL4A&#10;AADbAAAADwAAAAAAAAABACAAAAAiAAAAZHJzL2Rvd25yZXYueG1sUEsBAhQAFAAAAAgAh07iQDMv&#10;BZ47AAAAOQAAABAAAAAAAAAAAQAgAAAADQEAAGRycy9zaGFwZXhtbC54bWxQSwUGAAAAAAYABgBb&#10;AQAAtwMAAAAA&#10;" path="m0,172084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83" o:spid="_x0000_s1026" o:spt="100" style="position:absolute;left:5814710;top:1763763;height:172085;width:1270;" filled="f" stroked="t" coordsize="1,172085" o:gfxdata="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0VTo2/&#10;AAAA2wAAAA8AAAAAAAAAAQAgAAAAIgAAAGRycy9kb3ducmV2LnhtbFBLAQIUABQAAAAIAIdO4kAz&#10;LwWeOwAAADkAAAAQAAAAAAAAAAEAIAAAAA4BAABkcnMvc2hhcGV4bWwueG1sUEsFBgAAAAAGAAYA&#10;WwEAALgDAAAAAA==&#10;" path="m0,172084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84" o:spid="_x0000_s1026" o:spt="100" style="position:absolute;left:24044;top:1935848;height:172085;width:1270;" filled="f" stroked="t" coordsize="1,172085" o:gfxdata="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ZMwK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85" o:spid="_x0000_s1026" o:spt="100" style="position:absolute;left:2530;top:1935848;height:172085;width:1270;" filled="f" stroked="t" coordsize="1,172085" o:gfxdata="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HY1L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86" o:spid="_x0000_s1026" o:spt="100" style="position:absolute;left:2530;top:1935848;height:172085;width:1270;" filled="f" stroked="t" coordsize="1,172085" o:gfxdata="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WLtFb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87" o:spid="_x0000_s1026" o:spt="100" style="position:absolute;left:43018;top:1935848;height:172085;width:5731510;" fillcolor="#F2F2F2" filled="t" stroked="f" coordsize="5731510,172085" o:gfxdata="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VkeHvQAA&#10;ANsAAAAPAAAAAAAAAAEAIAAAACIAAABkcnMvZG93bnJldi54bWxQSwECFAAUAAAACACHTuJAMy8F&#10;njsAAAA5AAAAEAAAAAAAAAABACAAAAAMAQAAZHJzL3NoYXBleG1sLnhtbFBLBQYAAAAABgAGAFsB&#10;AAC2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" o:spid="_x0000_s1026" o:spt="100" style="position:absolute;left:5793197;top:1935848;height:172085;width:1270;" filled="f" stroked="t" coordsize="1,172085" o:gfxdata="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1DkH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89" o:spid="_x0000_s1026" o:spt="100" style="position:absolute;left:5814710;top:1935848;height:172085;width:1270;" filled="f" stroked="t" coordsize="1,172085" o:gfxdata="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80tG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90" o:spid="_x0000_s1026" o:spt="100" style="position:absolute;left:5814710;top:1935848;height:172085;width:1270;" filled="f" stroked="t" coordsize="1,172085" o:gfxdata="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eRie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91" o:spid="_x0000_s1026" o:spt="100" style="position:absolute;left:24044;top:2107920;height:172085;width:1270;" filled="f" stroked="t" coordsize="1,172085" o:gfxdata="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E3Bke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92" o:spid="_x0000_s1026" o:spt="100" style="position:absolute;left:2530;top:2107920;height:172085;width:1270;" filled="f" stroked="t" coordsize="1,172085" o:gfxdata="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dZ9vQAA&#10;ANs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93" o:spid="_x0000_s1026" o:spt="100" style="position:absolute;left:2530;top:2107920;height:172085;width:1270;" filled="f" stroked="t" coordsize="1,172085" o:gfxdata="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M2FC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94" o:spid="_x0000_s1026" o:spt="100" style="position:absolute;left:43018;top:2107920;height:172085;width:5731510;" fillcolor="#F2F2F2" filled="t" stroked="f" coordsize="5731510,172085" o:gfxdata="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1PLb4A&#10;AADbAAAADwAAAAAAAAABACAAAAAiAAAAZHJzL2Rvd25yZXYueG1sUEsBAhQAFAAAAAgAh07iQDMv&#10;BZ47AAAAOQAAABAAAAAAAAAAAQAgAAAADQEAAGRycy9zaGFwZXhtbC54bWxQSwUGAAAAAAYABgBb&#10;AQAAtwMAAAAA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" o:spid="_x0000_s1026" o:spt="100" style="position:absolute;left:5793197;top:2107920;height:172085;width:1270;" filled="f" stroked="t" coordsize="1,172085" o:gfxdata="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4MAES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96" o:spid="_x0000_s1026" o:spt="100" style="position:absolute;left:5814710;top:2107920;height:172085;width:1270;" filled="f" stroked="t" coordsize="1,172085" o:gfxdata="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DrQfr4A&#10;AADb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97" o:spid="_x0000_s1026" o:spt="100" style="position:absolute;left:5814710;top:2107920;height:172085;width:1270;" filled="f" stroked="t" coordsize="1,172085" o:gfxdata="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33lO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98" o:spid="_x0000_s1026" o:spt="100" style="position:absolute;left:24044;top:2279992;height:172085;width:1270;" filled="f" stroked="t" coordsize="1,172085" o:gfxdata="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Nr9q8AAAA&#10;2w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99" o:spid="_x0000_s1026" o:spt="100" style="position:absolute;left:2530;top:2279992;height:172085;width:1270;" filled="f" stroked="t" coordsize="1,172085" o:gfxdata="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lRAy/&#10;AAAA2w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00" o:spid="_x0000_s1026" o:spt="100" style="position:absolute;left:2530;top:2279992;height:172085;width:1270;" filled="f" stroked="t" coordsize="1,172085" o:gfxdata="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7PJL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01" o:spid="_x0000_s1026" o:spt="100" style="position:absolute;left:43018;top:2279992;height:172085;width:5731510;" fillcolor="#F2F2F2" filled="t" stroked="f" coordsize="5731510,172085" o:gfxdata="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7ZXQG8AAAA&#10;3AAAAA8AAAAAAAAAAQAgAAAAIgAAAGRycy9kb3ducmV2LnhtbFBLAQIUABQAAAAIAIdO4kAzLwWe&#10;OwAAADkAAAAQAAAAAAAAAAEAIAAAAAsBAABkcnMvc2hhcGV4bWwueG1sUEsFBgAAAAAGAAYAWwEA&#10;ALU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" o:spid="_x0000_s1026" o:spt="100" style="position:absolute;left:5793197;top:2279992;height:172085;width:1270;" filled="f" stroked="t" coordsize="1,172085" o:gfxdata="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YVX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03" o:spid="_x0000_s1026" o:spt="100" style="position:absolute;left:5814710;top:2279992;height:172085;width:1270;" filled="f" stroked="t" coordsize="1,172085" o:gfxdata="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g3aO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04" o:spid="_x0000_s1026" o:spt="100" style="position:absolute;left:5814710;top:2279992;height:172085;width:1270;" filled="f" stroked="t" coordsize="1,172085" o:gfxdata="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/VySe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05" o:spid="_x0000_s1026" o:spt="100" style="position:absolute;left:24044;top:2452065;height:172085;width:1270;" filled="f" stroked="t" coordsize="1,172085" o:gfxdata="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/B0j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06" o:spid="_x0000_s1026" o:spt="100" style="position:absolute;left:2530;top:2452065;height:172085;width:1270;" filled="f" stroked="t" coordsize="1,172085" o:gfxdata="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d+O7sAAADc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07" o:spid="_x0000_s1026" o:spt="100" style="position:absolute;left:2530;top:2452065;height:172085;width:1270;" filled="f" stroked="t" coordsize="1,172085" o:gfxdata="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oQbL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08" o:spid="_x0000_s1026" o:spt="100" style="position:absolute;left:43018;top:2452065;height:172085;width:5731510;" fillcolor="#F2F2F2" filled="t" stroked="f" coordsize="5731510,172085" o:gfxdata="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/j9Jy/&#10;AAAA3AAAAA8AAAAAAAAAAQAgAAAAIgAAAGRycy9kb3ducmV2LnhtbFBLAQIUABQAAAAIAIdO4kAz&#10;LwWeOwAAADkAAAAQAAAAAAAAAAEAIAAAAA4BAABkcnMvc2hhcGV4bWwueG1sUEsFBgAAAAAGAAYA&#10;WwEAALg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" o:spid="_x0000_s1026" o:spt="100" style="position:absolute;left:5793197;top:2452065;height:172085;width:1270;" filled="f" stroked="t" coordsize="1,172085" o:gfxdata="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LEXJr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10" o:spid="_x0000_s1026" o:spt="100" style="position:absolute;left:5814710;top:2452065;height:172085;width:1270;" filled="f" stroked="t" coordsize="1,172085" o:gfxdata="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r1Qm/&#10;AAAA3A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11" o:spid="_x0000_s1026" o:spt="100" style="position:absolute;left:5814710;top:2452065;height:172085;width:1270;" filled="f" stroked="t" coordsize="1,172085" o:gfxdata="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3a35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12" o:spid="_x0000_s1026" o:spt="100" style="position:absolute;left:24044;top:2624137;height:172085;width:1270;" filled="f" stroked="t" coordsize="1,172085" o:gfxdata="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zBOKvQAA&#10;ANwAAAAPAAAAAAAAAAEAIAAAACIAAABkcnMvZG93bnJldi54bWxQSwECFAAUAAAACACHTuJAMy8F&#10;njsAAAA5AAAAEAAAAAAAAAABACAAAAAMAQAAZHJzL3NoYXBleG1sLnhtbFBLBQYAAAAABgAGAFsB&#10;AAC2AwAAAAA=&#10;" path="m0,172085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13" o:spid="_x0000_s1026" o:spt="100" style="position:absolute;left:2530;top:2624137;height:172085;width:1270;" filled="f" stroked="t" coordsize="1,172085" o:gfxdata="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uUt+vQAA&#10;ANwAAAAPAAAAAAAAAAEAIAAAACIAAABkcnMvZG93bnJldi54bWxQSwECFAAUAAAACACHTuJAMy8F&#10;njsAAAA5AAAAEAAAAAAAAAABACAAAAAMAQAAZHJzL3NoYXBleG1sLnhtbFBLBQYAAAAABgAGAFsB&#10;AAC2AwAAAAA=&#10;" path="m0,172085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14" o:spid="_x0000_s1026" o:spt="100" style="position:absolute;left:2530;top:2624137;height:172085;width:1270;" filled="f" stroked="t" coordsize="1,172085" o:gfxdata="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6oOYb4A&#10;AADcAAAADwAAAAAAAAABACAAAAAiAAAAZHJzL2Rvd25yZXYueG1sUEsBAhQAFAAAAAgAh07iQDMv&#10;BZ47AAAAOQAAABAAAAAAAAAAAQAgAAAADQEAAGRycy9zaGFwZXhtbC54bWxQSwUGAAAAAAYABgBb&#10;AQAAtwMAAAAA&#10;" path="m0,172085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15" o:spid="_x0000_s1026" o:spt="100" style="position:absolute;left:43018;top:2624150;height:172085;width:5731510;" fillcolor="#F2F2F2" filled="t" stroked="f" coordsize="5731510,172085" o:gfxdata="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O83fvQAA&#10;ANwAAAAPAAAAAAAAAAEAIAAAACIAAABkcnMvZG93bnJldi54bWxQSwECFAAUAAAACACHTuJAMy8F&#10;njsAAAA5AAAAEAAAAAAAAAABACAAAAAMAQAAZHJzL3NoYXBleG1sLnhtbFBLBQYAAAAABgAGAFsB&#10;AAC2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" o:spid="_x0000_s1026" o:spt="100" style="position:absolute;left:5793197;top:2624137;height:172085;width:1270;" filled="f" stroked="t" coordsize="1,172085" o:gfxdata="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9xWJvQAA&#10;ANwAAAAPAAAAAAAAAAEAIAAAACIAAABkcnMvZG93bnJldi54bWxQSwECFAAUAAAACACHTuJAMy8F&#10;njsAAAA5AAAAEAAAAAAAAAABACAAAAAMAQAAZHJzL3NoYXBleG1sLnhtbFBLBQYAAAAABgAGAFsB&#10;AAC2AwAAAAA=&#10;" path="m0,172085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17" o:spid="_x0000_s1026" o:spt="100" style="position:absolute;left:5814710;top:2624137;height:172085;width:1270;" filled="f" stroked="t" coordsize="1,172085" o:gfxdata="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CTX28AAAA&#10;3AAAAA8AAAAAAAAAAQAgAAAAIgAAAGRycy9kb3ducmV2LnhtbFBLAQIUABQAAAAIAIdO4kAzLwWe&#10;OwAAADkAAAAQAAAAAAAAAAEAIAAAAAsBAABkcnMvc2hhcGV4bWwueG1sUEsFBgAAAAAGAAYAWwEA&#10;ALUDAAAAAA==&#10;" path="m0,172085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18" o:spid="_x0000_s1026" o:spt="100" style="position:absolute;left:5814710;top:2624137;height:172085;width:1270;" filled="f" stroked="t" coordsize="1,172085" o:gfxdata="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5wRk&#10;wAAAANwAAAAPAAAAAAAAAAEAIAAAACIAAABkcnMvZG93bnJldi54bWxQSwECFAAUAAAACACHTuJA&#10;My8FnjsAAAA5AAAAEAAAAAAAAAABACAAAAAPAQAAZHJzL3NoYXBleG1sLnhtbFBLBQYAAAAABgAG&#10;AFsBAAC5AwAAAAA=&#10;" path="m0,172085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19" o:spid="_x0000_s1026" o:spt="100" style="position:absolute;left:24044;top:2796222;height:172085;width:1270;" filled="f" stroked="t" coordsize="1,172085" o:gfxdata="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WiB+7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20" o:spid="_x0000_s1026" o:spt="100" style="position:absolute;left:2530;top:2796222;height:172085;width:1270;" filled="f" stroked="t" coordsize="1,172085" o:gfxdata="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cftL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21" o:spid="_x0000_s1026" o:spt="100" style="position:absolute;left:2530;top:2796222;height:172085;width:1270;" filled="f" stroked="t" coordsize="1,172085" o:gfxdata="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sWdE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22" o:spid="_x0000_s1026" o:spt="100" style="position:absolute;left:43018;top:2796222;height:172085;width:5731510;" fillcolor="#F2F2F2" filled="t" stroked="f" coordsize="5731510,172085" o:gfxdata="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vp8WvQAA&#10;ANwAAAAPAAAAAAAAAAEAIAAAACIAAABkcnMvZG93bnJldi54bWxQSwECFAAUAAAACACHTuJAMy8F&#10;njsAAAA5AAAAEAAAAAAAAAABACAAAAAMAQAAZHJzL3NoYXBleG1sLnhtbFBLBQYAAAAABgAGAFsB&#10;AAC2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" o:spid="_x0000_s1026" o:spt="100" style="position:absolute;left:5793197;top:2796222;height:172085;width:1270;" filled="f" stroked="t" coordsize="1,172085" o:gfxdata="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ux8rL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24" o:spid="_x0000_s1026" o:spt="100" style="position:absolute;left:5814710;top:2796222;height:172085;width:1270;" filled="f" stroked="t" coordsize="1,172085" o:gfxdata="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8Gbe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25" o:spid="_x0000_s1026" o:spt="100" style="position:absolute;left:5814710;top:2796222;height:172085;width:1270;" filled="f" stroked="t" coordsize="1,172085" o:gfxdata="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ophR7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26" o:spid="_x0000_s1026" o:spt="100" style="position:absolute;left:24044;top:2968294;height:172085;width:1270;" filled="f" stroked="t" coordsize="1,172085" o:gfxdata="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m980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27" o:spid="_x0000_s1026" o:spt="100" style="position:absolute;left:2530;top:2968294;height:172085;width:1270;" filled="f" stroked="t" coordsize="1,172085" o:gfxdata="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uh8C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28" o:spid="_x0000_s1026" o:spt="100" style="position:absolute;left:2530;top:2968294;height:172085;width:1270;" filled="f" stroked="t" coordsize="1,172085" o:gfxdata="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i87Z&#10;wAAAANwAAAAPAAAAAAAAAAEAIAAAACIAAABkcnMvZG93bnJldi54bWxQSwECFAAUAAAACACHTuJA&#10;My8FnjsAAAA5AAAAEAAAAAAAAAABACAAAAAPAQAAZHJzL3NoYXBleG1sLnhtbFBLBQYAAAAABgAG&#10;AFsBAAC5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29" o:spid="_x0000_s1026" o:spt="100" style="position:absolute;left:43018;top:2968294;height:172085;width:5731510;" fillcolor="#F2F2F2" filled="t" stroked="f" coordsize="5731510,172085" o:gfxdata="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Gg1nvQAA&#10;ANwAAAAPAAAAAAAAAAEAIAAAACIAAABkcnMvZG93bnJldi54bWxQSwECFAAUAAAACACHTuJAMy8F&#10;njsAAAA5AAAAEAAAAAAAAAABACAAAAAMAQAAZHJzL3NoYXBleG1sLnhtbFBLBQYAAAAABgAGAFsB&#10;AAC2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0" o:spid="_x0000_s1026" o:spt="100" style="position:absolute;left:5793197;top:2968294;height:172085;width:1270;" filled="f" stroked="t" coordsize="1,172085" o:gfxdata="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+d0&#10;BsEAAADcAAAADwAAAAAAAAABACAAAAAiAAAAZHJzL2Rvd25yZXYueG1sUEsBAhQAFAAAAAgAh07i&#10;QDMvBZ47AAAAOQAAABAAAAAAAAAAAQAgAAAAEAEAAGRycy9zaGFwZXhtbC54bWxQSwUGAAAAAAYA&#10;BgBbAQAAug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31" o:spid="_x0000_s1026" o:spt="100" style="position:absolute;left:5814710;top:2968294;height:172085;width:1270;" filled="f" stroked="t" coordsize="1,172085" o:gfxdata="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kizy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32" o:spid="_x0000_s1026" o:spt="100" style="position:absolute;left:5814710;top:2968294;height:172085;width:1270;" filled="f" stroked="t" coordsize="1,172085" o:gfxdata="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Lpv7r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33" o:spid="_x0000_s1026" o:spt="100" style="position:absolute;left:24044;top:3140367;height:172085;width:1270;" filled="f" stroked="t" coordsize="1,172085" o:gfxdata="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zXqcb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34" o:spid="_x0000_s1026" o:spt="100" style="position:absolute;left:2530;top:3140367;height:172085;width:1270;" filled="f" stroked="t" coordsize="1,172085" o:gfxdata="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5Y9q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35" o:spid="_x0000_s1026" o:spt="100" style="position:absolute;left:2530;top:3140367;height:172085;width:1270;" filled="f" stroked="t" coordsize="1,172085" o:gfxdata="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vWmAbsAAADc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36" o:spid="_x0000_s1026" o:spt="100" style="position:absolute;left:43018;top:3140367;height:172085;width:5731510;" fillcolor="#F2F2F2" filled="t" stroked="f" coordsize="5731510,172085" o:gfxdata="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cD8i8AAAA&#10;3AAAAA8AAAAAAAAAAQAgAAAAIgAAAGRycy9kb3ducmV2LnhtbFBLAQIUABQAAAAIAIdO4kAzLwWe&#10;OwAAADkAAAAQAAAAAAAAAAEAIAAAAAsBAABkcnMvc2hhcGV4bWwueG1sUEsFBgAAAAAGAAYAWwEA&#10;ALU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7" o:spid="_x0000_s1026" o:spt="100" style="position:absolute;left:5793197;top:3140367;height:172085;width:1270;" filled="f" stroked="t" coordsize="1,172085" o:gfxdata="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7scr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38" o:spid="_x0000_s1026" o:spt="100" style="position:absolute;left:5814710;top:3140367;height:172085;width:1270;" filled="f" stroked="t" coordsize="1,172085" o:gfxdata="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ohW+/&#10;AAAA3A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39" o:spid="_x0000_s1026" o:spt="100" style="position:absolute;left:5814710;top:3140367;height:172085;width:1270;" filled="f" stroked="t" coordsize="1,172085" o:gfxdata="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7isBLsAAADc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40" o:spid="_x0000_s1026" o:spt="100" style="position:absolute;left:24044;top:3312439;height:172085;width:1270;" filled="f" stroked="t" coordsize="1,172085" o:gfxdata="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+EH&#10;e8EAAADcAAAADwAAAAAAAAABACAAAAAiAAAAZHJzL2Rvd25yZXYueG1sUEsBAhQAFAAAAAgAh07i&#10;QDMvBZ47AAAAOQAAABAAAAAAAAAAAQAgAAAAEAEAAGRycy9zaGFwZXhtbC54bWxQSwUGAAAAAAYA&#10;BgBbAQAAug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41" o:spid="_x0000_s1026" o:spt="100" style="position:absolute;left:2530;top:3312439;height:172085;width:1270;" filled="f" stroked="t" coordsize="1,172085" o:gfxdata="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UX4+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42" o:spid="_x0000_s1026" o:spt="100" style="position:absolute;left:2530;top:3312439;height:172085;width:1270;" filled="f" stroked="t" coordsize="1,172085" o:gfxdata="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Lwck7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43" o:spid="_x0000_s1026" o:spt="100" style="position:absolute;left:43018;top:3312439;height:172085;width:5731510;" fillcolor="#F2F2F2" filled="t" stroked="f" coordsize="5731510,172085" o:gfxdata="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t3y28AAAA&#10;3AAAAA8AAAAAAAAAAQAgAAAAIgAAAGRycy9kb3ducmV2LnhtbFBLAQIUABQAAAAIAIdO4kAzLwWe&#10;OwAAADkAAAAQAAAAAAAAAAEAIAAAAAsBAABkcnMvc2hhcGV4bWwueG1sUEsFBgAAAAAGAAYAWwEA&#10;ALU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4" o:spid="_x0000_s1026" o:spt="100" style="position:absolute;left:5793197;top:3312439;height:172085;width:1270;" filled="f" stroked="t" coordsize="1,172085" o:gfxdata="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NoBeL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45" o:spid="_x0000_s1026" o:spt="100" style="position:absolute;left:5814710;top:3312439;height:172085;width:1270;" filled="f" stroked="t" coordsize="1,172085" o:gfxdata="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vWYy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46" o:spid="_x0000_s1026" o:spt="100" style="position:absolute;left:5814710;top:3312439;height:172085;width:1270;" filled="f" stroked="t" coordsize="1,172085" o:gfxdata="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hxqQ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47" o:spid="_x0000_s1026" o:spt="100" style="position:absolute;left:24044;top:3484511;height:172085;width:1270;" filled="f" stroked="t" coordsize="1,172085" o:gfxdata="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AifD7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48" o:spid="_x0000_s1026" o:spt="100" style="position:absolute;left:2530;top:3484511;height:172085;width:1270;" filled="f" stroked="t" coordsize="1,172085" o:gfxdata="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Su9hK/&#10;AAAA3A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49" o:spid="_x0000_s1026" o:spt="100" style="position:absolute;left:2530;top:3484511;height:172085;width:1270;" filled="f" stroked="t" coordsize="1,172085" o:gfxdata="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77febsAAADc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50" o:spid="_x0000_s1026" o:spt="100" style="position:absolute;left:43018;top:3484511;height:172085;width:5731510;" fillcolor="#F2F2F2" filled="t" stroked="f" coordsize="5731510,172085" o:gfxdata="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m14e/&#10;AAAA3AAAAA8AAAAAAAAAAQAgAAAAIgAAAGRycy9kb3ducmV2LnhtbFBLAQIUABQAAAAIAIdO4kAz&#10;LwWeOwAAADkAAAAQAAAAAAAAAAEAIAAAAA4BAABkcnMvc2hhcGV4bWwueG1sUEsFBgAAAAAGAAYA&#10;WwEAALg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1" o:spid="_x0000_s1026" o:spt="100" style="position:absolute;left:5793197;top:3484511;height:172085;width:1270;" filled="f" stroked="t" coordsize="1,172085" o:gfxdata="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dDQ9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52" o:spid="_x0000_s1026" o:spt="100" style="position:absolute;left:5814710;top:3484511;height:172085;width:1270;" filled="f" stroked="t" coordsize="1,172085" o:gfxdata="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n1cl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53" o:spid="_x0000_s1026" o:spt="100" style="position:absolute;left:5814710;top:3484511;height:172085;width:1270;" filled="f" stroked="t" coordsize="1,172085" o:gfxdata="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49+TrsAAADc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54" o:spid="_x0000_s1026" o:spt="100" style="position:absolute;left:24044;top:3656584;height:172085;width:1270;" filled="f" stroked="t" coordsize="1,172085" o:gfxdata="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OXpb4A&#10;AADcAAAADwAAAAAAAAABACAAAAAiAAAAZHJzL2Rvd25yZXYueG1sUEsBAhQAFAAAAAgAh07iQDMv&#10;BZ47AAAAOQAAABAAAAAAAAAAAQAgAAAADQEAAGRycy9zaGFwZXhtbC54bWxQSwUGAAAAAAYABgBb&#10;AQAAtwMAAAAA&#10;" path="m0,172085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55" o:spid="_x0000_s1026" o:spt="100" style="position:absolute;left:2530;top:3656584;height:172085;width:1270;" filled="f" stroked="t" coordsize="1,172085" o:gfxdata="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2z1G8AAAA&#10;3AAAAA8AAAAAAAAAAQAgAAAAIgAAAGRycy9kb3ducmV2LnhtbFBLAQIUABQAAAAIAIdO4kAzLwWe&#10;OwAAADkAAAAQAAAAAAAAAAEAIAAAAAsBAABkcnMvc2hhcGV4bWwueG1sUEsFBgAAAAAGAAYAWwEA&#10;ALUDAAAAAA==&#10;" path="m0,172085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56" o:spid="_x0000_s1026" o:spt="100" style="position:absolute;left:2530;top:3656584;height:172085;width:1270;" filled="f" stroked="t" coordsize="1,172085" o:gfxdata="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XoxNvQAA&#10;ANwAAAAPAAAAAAAAAAEAIAAAACIAAABkcnMvZG93bnJldi54bWxQSwECFAAUAAAACACHTuJAMy8F&#10;njsAAAA5AAAAEAAAAAAAAAABACAAAAAMAQAAZHJzL3NoYXBleG1sLnhtbFBLBQYAAAAABgAGAFsB&#10;AAC2AwAAAAA=&#10;" path="m0,172085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57" o:spid="_x0000_s1026" o:spt="100" style="position:absolute;left:43018;top:3656596;height:172085;width:5731510;" fillcolor="#F2F2F2" filled="t" stroked="f" coordsize="5731510,172085" o:gfxdata="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PT/O8AAAA&#10;3AAAAA8AAAAAAAAAAQAgAAAAIgAAAGRycy9kb3ducmV2LnhtbFBLAQIUABQAAAAIAIdO4kAzLwWe&#10;OwAAADkAAAAQAAAAAAAAAAEAIAAAAAsBAABkcnMvc2hhcGV4bWwueG1sUEsFBgAAAAAGAAYAWwEA&#10;ALU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8" o:spid="_x0000_s1026" o:spt="100" style="position:absolute;left:5793197;top:3656584;height:172085;width:1270;" filled="f" stroked="t" coordsize="1,172085" o:gfxdata="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E6d&#10;oMEAAADcAAAADwAAAAAAAAABACAAAAAiAAAAZHJzL2Rvd25yZXYueG1sUEsBAhQAFAAAAAgAh07i&#10;QDMvBZ47AAAAOQAAABAAAAAAAAAAAQAgAAAAEAEAAGRycy9zaGFwZXhtbC54bWxQSwUGAAAAAAYA&#10;BgBbAQAAugMAAAAA&#10;" path="m0,172085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59" o:spid="_x0000_s1026" o:spt="100" style="position:absolute;left:5814710;top:3656584;height:172085;width:1270;" filled="f" stroked="t" coordsize="1,172085" o:gfxdata="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O8VUvQAA&#10;ANwAAAAPAAAAAAAAAAEAIAAAACIAAABkcnMvZG93bnJldi54bWxQSwECFAAUAAAACACHTuJAMy8F&#10;njsAAAA5AAAAEAAAAAAAAAABACAAAAAMAQAAZHJzL3NoYXBleG1sLnhtbFBLBQYAAAAABgAGAFsB&#10;AAC2AwAAAAA=&#10;" path="m0,172085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60" o:spid="_x0000_s1026" o:spt="100" style="position:absolute;left:5814710;top:3656584;height:172085;width:1270;" filled="f" stroked="t" coordsize="1,172085" o:gfxdata="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l3sf&#10;wAAAANwAAAAPAAAAAAAAAAEAIAAAACIAAABkcnMvZG93bnJldi54bWxQSwECFAAUAAAACACHTuJA&#10;My8FnjsAAAA5AAAAEAAAAAAAAAABACAAAAAPAQAAZHJzL3NoYXBleG1sLnhtbFBLBQYAAAAABgAG&#10;AFsBAAC5AwAAAAA=&#10;" path="m0,172085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61" o:spid="_x0000_s1026" o:spt="100" style="position:absolute;left:24044;top:3828669;height:172085;width:1270;" filled="f" stroked="t" coordsize="1,172085" o:gfxdata="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P6A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62" o:spid="_x0000_s1026" o:spt="100" style="position:absolute;left:2530;top:3828669;height:172085;width:1270;" filled="f" stroked="t" coordsize="1,172085" o:gfxdata="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852Y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63" o:spid="_x0000_s1026" o:spt="100" style="position:absolute;left:2530;top:3828669;height:172085;width:1270;" filled="f" stroked="t" coordsize="1,172085" o:gfxdata="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ReVo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64" o:spid="_x0000_s1026" o:spt="100" style="position:absolute;left:43018;top:3828669;height:172085;width:5731510;" fillcolor="#F2F2F2" filled="t" stroked="f" coordsize="5731510,172085" o:gfxdata="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xGzm8AAAA&#10;3AAAAA8AAAAAAAAAAQAgAAAAIgAAAGRycy9kb3ducmV2LnhtbFBLAQIUABQAAAAIAIdO4kAzLwWe&#10;OwAAADkAAAAQAAAAAAAAAAEAIAAAAAsBAABkcnMvc2hhcGV4bWwueG1sUEsFBgAAAAAGAAYAWwEA&#10;ALU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5" o:spid="_x0000_s1026" o:spt="100" style="position:absolute;left:5793197;top:3828669;height:172085;width:1270;" filled="f" stroked="t" coordsize="1,172085" o:gfxdata="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I/iD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66" o:spid="_x0000_s1026" o:spt="100" style="position:absolute;left:5814710;top:3828669;height:172085;width:1270;" filled="f" stroked="t" coordsize="1,172085" o:gfxdata="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Im5u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67" o:spid="_x0000_s1026" o:spt="100" style="position:absolute;left:5814710;top:3828669;height:172085;width:1270;" filled="f" stroked="t" coordsize="1,172085" o:gfxdata="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fuNr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68" o:spid="_x0000_s1026" o:spt="100" style="position:absolute;left:24044;top:4000741;height:172085;width:1270;" filled="f" stroked="t" coordsize="1,172085" o:gfxdata="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+iJX&#10;HcEAAADcAAAADwAAAAAAAAABACAAAAAiAAAAZHJzL2Rvd25yZXYueG1sUEsBAhQAFAAAAAgAh07i&#10;QDMvBZ47AAAAOQAAABAAAAAAAAAAAQAgAAAAEAEAAGRycy9zaGFwZXhtbC54bWxQSwUGAAAAAAYA&#10;BgBbAQAAug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69" o:spid="_x0000_s1026" o:spt="100" style="position:absolute;left:2530;top:4000741;height:172085;width:1270;" filled="f" stroked="t" coordsize="1,172085" o:gfxdata="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Vw/p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70" o:spid="_x0000_s1026" o:spt="100" style="position:absolute;left:2530;top:4000741;height:172085;width:1270;" filled="f" stroked="t" coordsize="1,172085" o:gfxdata="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jovFm/&#10;AAAA3A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71" o:spid="_x0000_s1026" o:spt="100" style="position:absolute;left:43018;top:4000741;height:172085;width:5731510;" fillcolor="#F2F2F2" filled="t" stroked="f" coordsize="5731510,172085" o:gfxdata="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3y58vQAA&#10;ANwAAAAPAAAAAAAAAAEAIAAAACIAAABkcnMvZG93bnJldi54bWxQSwECFAAUAAAACACHTuJAMy8F&#10;njsAAAA5AAAAEAAAAAAAAAABACAAAAAMAQAAZHJzL3NoYXBleG1sLnhtbFBLBQYAAAAABgAGAFsB&#10;AAC2AwAAAAA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2" o:spid="_x0000_s1026" o:spt="100" style="position:absolute;left:5793197;top:4000741;height:172085;width:1270;" filled="f" stroked="t" coordsize="1,172085" o:gfxdata="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hP2Kr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73" o:spid="_x0000_s1026" o:spt="100" style="position:absolute;left:5814710;top:4000741;height:172085;width:1270;" filled="f" stroked="t" coordsize="1,172085" o:gfxdata="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Zq7e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74" o:spid="_x0000_s1026" o:spt="100" style="position:absolute;left:5814710;top:4000741;height:172085;width:1270;" filled="f" stroked="t" coordsize="1,172085" o:gfxdata="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9O6WrsAAADc&#10;AAAADwAAAAAAAAABACAAAAAiAAAAZHJzL2Rvd25yZXYueG1sUEsBAhQAFAAAAAgAh07iQDMvBZ47&#10;AAAAOQAAABAAAAAAAAAAAQAgAAAACgEAAGRycy9zaGFwZXhtbC54bWxQSwUGAAAAAAYABgBbAQAA&#10;tAMAAAAA&#10;" path="m0,172072l0,0e">
                  <v:fill on="f" focussize="0,0"/>
                  <v:stroke weight="0.398425196850394pt" color="#FF0000" joinstyle="round"/>
                  <v:imagedata o:title=""/>
                  <o:lock v:ext="edit" aspectratio="f"/>
                  <v:textbox inset="0mm,0mm,0mm,0mm"/>
                </v:shape>
                <v:shape id="Graphic 175" o:spid="_x0000_s1026" o:spt="100" style="position:absolute;left:24044;top:4172813;height:172085;width:1270;" filled="f" stroked="t" coordsize="1,172085" o:gfxdata="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fpuXr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76" o:spid="_x0000_s1026" o:spt="100" style="position:absolute;left:2530;top:4172813;height:172085;width:1270;" filled="f" stroked="t" coordsize="1,172085" o:gfxdata="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EQ1G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77" o:spid="_x0000_s1026" o:spt="100" style="position:absolute;left:2530;top:4172813;height:172085;width:1270;" filled="f" stroked="t" coordsize="1,172085" o:gfxdata="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p3W2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78" o:spid="_x0000_s1026" o:spt="100" style="position:absolute;left:43018;top:4172813;height:172085;width:5731510;" fillcolor="#F2F2F2" filled="t" stroked="f" coordsize="5731510,172085" o:gfxdata="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lh+G/&#10;AAAA3AAAAA8AAAAAAAAAAQAgAAAAIgAAAGRycy9kb3ducmV2LnhtbFBLAQIUABQAAAAIAIdO4kAz&#10;LwWeOwAAADkAAAAQAAAAAAAAAAEAIAAAAA4BAABkcnMvc2hhcGV4bWwueG1sUEsFBgAAAAAGAAYA&#10;WwEAALgDAAAAAA==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9" o:spid="_x0000_s1026" o:spt="100" style="position:absolute;left:5793197;top:4172813;height:172085;width:1270;" filled="f" stroked="t" coordsize="1,172085" o:gfxdata="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LdkW7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80" o:spid="_x0000_s1026" o:spt="100" style="position:absolute;left:5814710;top:4172813;height:172085;width:1270;" filled="f" stroked="t" coordsize="1,172085" o:gfxdata="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hQI6/&#10;AAAA3AAAAA8AAAAAAAAAAQAgAAAAIgAAAGRycy9kb3ducmV2LnhtbFBLAQIUABQAAAAIAIdO4kAz&#10;LwWeOwAAADkAAAAQAAAAAAAAAAEAIAAAAA4BAABkcnMvc2hhcGV4bWwueG1sUEsFBgAAAAAGAAYA&#10;WwEAALg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81" o:spid="_x0000_s1026" o:spt="100" style="position:absolute;left:5814710;top:4172813;height:172085;width:1270;" filled="f" stroked="t" coordsize="1,172085" o:gfxdata="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1zh+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82" o:spid="_x0000_s1026" o:spt="100" style="position:absolute;left:24044;top:4344885;height:172085;width:1270;" filled="f" stroked="t" coordsize="1,172085" o:gfxdata="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xoYN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83" o:spid="_x0000_s1026" o:spt="100" style="position:absolute;left:2530;top:4344885;height:172085;width:1270;" filled="f" stroked="t" coordsize="1,172085" o:gfxdata="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Gz3vm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84" o:spid="_x0000_s1026" o:spt="100" style="position:absolute;left:2530;top:4344885;height:172085;width:1270;" filled="f" stroked="t" coordsize="1,172085" o:gfxdata="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oJvmvQAA&#10;ANwAAAAPAAAAAAAAAAEAIAAAACIAAABkcnMvZG93bnJldi54bWxQSwECFAAUAAAACACHTuJAMy8F&#10;njsAAAA5AAAAEAAAAAAAAAABACAAAAAMAQAAZHJzL3NoYXBleG1sLnhtbFBLBQYAAAAABgAGAFsB&#10;AAC2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85" o:spid="_x0000_s1026" o:spt="100" style="position:absolute;left:43018;top:4344885;height:172085;width:5731510;" fillcolor="#F2F2F2" filled="t" stroked="f" coordsize="5731510,172085" o:gfxdata="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FYWLsAAADc&#10;AAAADwAAAAAAAAABACAAAAAiAAAAZHJzL2Rvd25yZXYueG1sUEsBAhQAFAAAAAgAh07iQDMvBZ47&#10;AAAAOQAAABAAAAAAAAAAAQAgAAAACgEAAGRycy9zaGFwZXhtbC54bWxQSwUGAAAAAAYABgBbAQAA&#10;tAMAAAAA&#10;" path="m5731205,0l0,0,0,172072,5731205,172072,57312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6" o:spid="_x0000_s1026" o:spt="100" style="position:absolute;left:5793197;top:4344885;height:172085;width:1270;" filled="f" stroked="t" coordsize="1,172085" o:gfxdata="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P2ADr4A&#10;AADcAAAADwAAAAAAAAABACAAAAAiAAAAZHJzL2Rvd25yZXYueG1sUEsBAhQAFAAAAAgAh07iQDMv&#10;BZ47AAAAOQAAABAAAAAAAAAAAQAgAAAADQEAAGRycy9zaGFwZXhtbC54bWxQSwUGAAAAAAYABgBb&#10;AQAAtwMAAAAA&#10;" path="m0,172072l0,0e">
                  <v:fill on="f" focussize="0,0"/>
                  <v:stroke weight="2.98874015748031pt" color="#F2F2F2" joinstyle="round"/>
                  <v:imagedata o:title=""/>
                  <o:lock v:ext="edit" aspectratio="f"/>
                  <v:textbox inset="0mm,0mm,0mm,0mm"/>
                </v:shape>
                <v:shape id="Graphic 187" o:spid="_x0000_s1026" o:spt="100" style="position:absolute;left:5814710;top:4344885;height:172085;width:1270;" filled="f" stroked="t" coordsize="1,172085" o:gfxdata="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I2Pq8AAAA&#10;3AAAAA8AAAAAAAAAAQAgAAAAIgAAAGRycy9kb3ducmV2LnhtbFBLAQIUABQAAAAIAIdO4kAzLwWe&#10;OwAAADkAAAAQAAAAAAAAAAEAIAAAAAsBAABkcnMvc2hhcGV4bWwueG1sUEsFBgAAAAAGAAYAWwEA&#10;ALUDAAAAAA==&#10;" path="m0,172072l0,0e">
                  <v:fill on="f" focussize="0,0"/>
                  <v:stroke weight="0.398425196850394pt" color="#F2F2F2" joinstyle="round"/>
                  <v:imagedata o:title=""/>
                  <o:lock v:ext="edit" aspectratio="f"/>
                  <v:textbox inset="0mm,0mm,0mm,0mm"/>
                </v:shape>
                <v:shape id="Graphic 188" o:spid="_x0000_s1026" o:spt="100" style="position:absolute;left:5814710;top:4344885;height:172085;width:1270;" filled="f" stroked="t" coordsize="1,172085" o:gfxdata="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7ZHj&#10;wAAAANwAAAAPAAAAAAAAAAEAIAAAACIAAABkcnMvZG93bnJldi54bWxQSwECFAAUAAAACACHTuJA&#10;My8FnjsAAAA5AAAAEAAAAAAAAAABACAAAAAPAQAAZHJzL3NoYXBleG1sLnhtbFBLBQYAAAAABgAG&#10;AFsBAAC5AwAAAAA=&#10;" path="m0,172072l0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  <v:shape id="Graphic 189" o:spid="_x0000_s1026" o:spt="100" style="position:absolute;left:3;top:4538471;height:1270;width:5817235;" filled="f" stroked="t" coordsize="5817235,1" o:gfxdata="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6pi8LsAAADc&#10;AAAADwAAAAAAAAABACAAAAAiAAAAZHJzL2Rvd25yZXYueG1sUEsBAhQAFAAAAAgAh07iQDMvBZ47&#10;AAAAOQAAABAAAAAAAAAAAQAgAAAACgEAAGRycy9zaGFwZXhtbC54bWxQSwUGAAAAAAYABgBbAQAA&#10;tAMAAAAA&#10;" path="m0,0l5817235,0e">
                  <v:fill on="f" focussize="0,0"/>
                  <v:stroke weight="3.38724409448819pt" color="#F2F2F2" joinstyle="round"/>
                  <v:imagedata o:title=""/>
                  <o:lock v:ext="edit" aspectratio="f"/>
                  <v:textbox inset="0mm,0mm,0mm,0mm"/>
                </v:shape>
                <v:shape id="Graphic 190" o:spid="_x0000_s1026" o:spt="100" style="position:absolute;left:3;top:4516958;height:43180;width:5817235;" filled="f" stroked="t" coordsize="5817235,43180" o:gfxdata="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e820&#10;wAAAANwAAAAPAAAAAAAAAAEAIAAAACIAAABkcnMvZG93bnJldi54bWxQSwECFAAUAAAACACHTuJA&#10;My8FnjsAAAA5AAAAEAAAAAAAAAABACAAAAAPAQAAZHJzL3NoYXBleG1sLnhtbFBLBQYAAAAABgAG&#10;AFsBAAC5AwAAAAA=&#10;" path="m2527,43027l2527,0em0,40487l43014,40487em43014,40487l5774220,40487em5774220,40487l5817235,40487em5814707,43027l5814707,0e">
                  <v:fill on="f" focussize="0,0"/>
                  <v:stroke weight="0.398425196850394pt" color="#00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t>Listing</w:t>
      </w:r>
      <w:r>
        <w:rPr>
          <w:spacing w:val="1"/>
        </w:rPr>
        <w:t xml:space="preserve"> </w:t>
      </w:r>
      <w:r>
        <w:t>1:</w:t>
      </w:r>
      <w:r>
        <w:rPr>
          <w:spacing w:val="22"/>
        </w:rPr>
        <w:t xml:space="preserve"> </w:t>
      </w:r>
      <w:r>
        <w:t>Core</w:t>
      </w:r>
      <w:r>
        <w:rPr>
          <w:spacing w:val="2"/>
        </w:rPr>
        <w:t xml:space="preserve"> </w:t>
      </w:r>
      <w:r>
        <w:t>Dictionary</w:t>
      </w:r>
      <w:r>
        <w:rPr>
          <w:spacing w:val="3"/>
        </w:rPr>
        <w:t xml:space="preserve"> </w:t>
      </w:r>
      <w:r>
        <w:t>Attack</w:t>
      </w:r>
      <w:r>
        <w:rPr>
          <w:spacing w:val="2"/>
        </w:rPr>
        <w:t xml:space="preserve"> </w:t>
      </w:r>
      <w:r>
        <w:rPr>
          <w:spacing w:val="-2"/>
        </w:rPr>
        <w:t>Function</w:t>
      </w:r>
    </w:p>
    <w:p w14:paraId="3401E9DD">
      <w:pPr>
        <w:spacing w:before="82"/>
        <w:ind w:left="134" w:right="0" w:firstLine="0"/>
        <w:jc w:val="left"/>
        <w:rPr>
          <w:sz w:val="22"/>
        </w:rPr>
      </w:pPr>
      <w:r>
        <w:rPr>
          <w:rFonts w:ascii="Lucida Console"/>
          <w:sz w:val="12"/>
        </w:rPr>
        <w:t>1</w:t>
      </w:r>
      <w:r>
        <w:rPr>
          <w:rFonts w:ascii="Lucida Console"/>
          <w:spacing w:val="39"/>
          <w:sz w:val="12"/>
        </w:rPr>
        <w:t xml:space="preserve"> </w:t>
      </w:r>
      <w:r>
        <w:rPr>
          <w:color w:val="0000FF"/>
          <w:spacing w:val="17"/>
          <w:sz w:val="22"/>
        </w:rPr>
        <w:t>def</w:t>
      </w:r>
      <w:r>
        <w:rPr>
          <w:color w:val="0000FF"/>
          <w:spacing w:val="36"/>
          <w:sz w:val="22"/>
        </w:rPr>
        <w:t xml:space="preserve">  </w:t>
      </w:r>
      <w:r>
        <w:rPr>
          <w:sz w:val="22"/>
        </w:rPr>
        <w:t>d</w:t>
      </w:r>
      <w:r>
        <w:rPr>
          <w:spacing w:val="-25"/>
          <w:sz w:val="22"/>
        </w:rPr>
        <w:t xml:space="preserve"> </w:t>
      </w:r>
      <w:r>
        <w:rPr>
          <w:sz w:val="22"/>
        </w:rPr>
        <w:t>i</w:t>
      </w:r>
      <w:r>
        <w:rPr>
          <w:spacing w:val="-26"/>
          <w:sz w:val="22"/>
        </w:rPr>
        <w:t xml:space="preserve"> </w:t>
      </w:r>
      <w:r>
        <w:rPr>
          <w:sz w:val="22"/>
        </w:rPr>
        <w:t>c</w:t>
      </w:r>
      <w:r>
        <w:rPr>
          <w:spacing w:val="-26"/>
          <w:sz w:val="22"/>
        </w:rPr>
        <w:t xml:space="preserve"> </w:t>
      </w:r>
      <w:r>
        <w:rPr>
          <w:sz w:val="22"/>
        </w:rPr>
        <w:t>t</w:t>
      </w:r>
      <w:r>
        <w:rPr>
          <w:spacing w:val="-26"/>
          <w:sz w:val="22"/>
        </w:rPr>
        <w:t xml:space="preserve"> </w:t>
      </w:r>
      <w:r>
        <w:rPr>
          <w:sz w:val="22"/>
        </w:rPr>
        <w:t>i</w:t>
      </w:r>
      <w:r>
        <w:rPr>
          <w:spacing w:val="-26"/>
          <w:sz w:val="22"/>
        </w:rPr>
        <w:t xml:space="preserve"> </w:t>
      </w:r>
      <w:r>
        <w:rPr>
          <w:sz w:val="22"/>
        </w:rPr>
        <w:t>o</w:t>
      </w:r>
      <w:r>
        <w:rPr>
          <w:spacing w:val="-26"/>
          <w:sz w:val="22"/>
        </w:rPr>
        <w:t xml:space="preserve"> </w:t>
      </w:r>
      <w:r>
        <w:rPr>
          <w:sz w:val="22"/>
        </w:rPr>
        <w:t>n</w:t>
      </w:r>
      <w:r>
        <w:rPr>
          <w:spacing w:val="-26"/>
          <w:sz w:val="22"/>
        </w:rPr>
        <w:t xml:space="preserve"> </w:t>
      </w:r>
      <w:r>
        <w:rPr>
          <w:sz w:val="22"/>
        </w:rPr>
        <w:t>a</w:t>
      </w:r>
      <w:r>
        <w:rPr>
          <w:spacing w:val="-26"/>
          <w:sz w:val="22"/>
        </w:rPr>
        <w:t xml:space="preserve"> </w:t>
      </w:r>
      <w:r>
        <w:rPr>
          <w:sz w:val="22"/>
        </w:rPr>
        <w:t>r</w:t>
      </w:r>
      <w:r>
        <w:rPr>
          <w:spacing w:val="-26"/>
          <w:sz w:val="22"/>
        </w:rPr>
        <w:t xml:space="preserve"> </w:t>
      </w:r>
      <w:r>
        <w:rPr>
          <w:spacing w:val="18"/>
          <w:sz w:val="22"/>
        </w:rPr>
        <w:t>y_a</w:t>
      </w:r>
      <w:r>
        <w:rPr>
          <w:spacing w:val="-26"/>
          <w:sz w:val="22"/>
        </w:rPr>
        <w:t xml:space="preserve"> </w:t>
      </w:r>
      <w:r>
        <w:rPr>
          <w:spacing w:val="18"/>
          <w:sz w:val="22"/>
        </w:rPr>
        <w:t>tta</w:t>
      </w:r>
      <w:r>
        <w:rPr>
          <w:spacing w:val="-26"/>
          <w:sz w:val="22"/>
        </w:rPr>
        <w:t xml:space="preserve"> </w:t>
      </w:r>
      <w:r>
        <w:rPr>
          <w:sz w:val="22"/>
        </w:rPr>
        <w:t>c</w:t>
      </w:r>
      <w:r>
        <w:rPr>
          <w:spacing w:val="-26"/>
          <w:sz w:val="22"/>
        </w:rPr>
        <w:t xml:space="preserve"> </w:t>
      </w:r>
      <w:r>
        <w:rPr>
          <w:sz w:val="22"/>
        </w:rPr>
        <w:t>k</w:t>
      </w:r>
      <w:r>
        <w:rPr>
          <w:spacing w:val="-4"/>
          <w:sz w:val="22"/>
        </w:rPr>
        <w:t xml:space="preserve"> </w:t>
      </w:r>
      <w:r>
        <w:rPr>
          <w:sz w:val="22"/>
        </w:rPr>
        <w:t>(</w:t>
      </w:r>
      <w:r>
        <w:rPr>
          <w:spacing w:val="-12"/>
          <w:sz w:val="22"/>
        </w:rPr>
        <w:t xml:space="preserve"> </w:t>
      </w:r>
      <w:r>
        <w:rPr>
          <w:spacing w:val="18"/>
          <w:sz w:val="22"/>
        </w:rPr>
        <w:t>target_hash</w:t>
      </w:r>
      <w:r>
        <w:rPr>
          <w:spacing w:val="21"/>
          <w:sz w:val="22"/>
        </w:rPr>
        <w:t xml:space="preserve"> </w:t>
      </w:r>
      <w:r>
        <w:rPr>
          <w:sz w:val="22"/>
        </w:rPr>
        <w:t>,</w:t>
      </w:r>
      <w:r>
        <w:rPr>
          <w:spacing w:val="34"/>
          <w:sz w:val="22"/>
        </w:rPr>
        <w:t xml:space="preserve">  </w:t>
      </w:r>
      <w:r>
        <w:rPr>
          <w:spacing w:val="12"/>
          <w:sz w:val="22"/>
        </w:rPr>
        <w:t>hash_type</w:t>
      </w:r>
      <w:r>
        <w:rPr>
          <w:spacing w:val="8"/>
          <w:sz w:val="22"/>
        </w:rPr>
        <w:t xml:space="preserve"> </w:t>
      </w:r>
      <w:r>
        <w:rPr>
          <w:sz w:val="22"/>
        </w:rPr>
        <w:t>,</w:t>
      </w:r>
      <w:r>
        <w:rPr>
          <w:spacing w:val="39"/>
          <w:sz w:val="22"/>
        </w:rPr>
        <w:t xml:space="preserve">  </w:t>
      </w:r>
      <w:r>
        <w:rPr>
          <w:spacing w:val="22"/>
          <w:sz w:val="22"/>
        </w:rPr>
        <w:t>wordlist_path</w:t>
      </w:r>
      <w:r>
        <w:rPr>
          <w:spacing w:val="-8"/>
          <w:sz w:val="22"/>
        </w:rPr>
        <w:t xml:space="preserve"> </w:t>
      </w:r>
      <w:r>
        <w:rPr>
          <w:sz w:val="22"/>
        </w:rPr>
        <w:t>)</w:t>
      </w:r>
      <w:r>
        <w:rPr>
          <w:spacing w:val="2"/>
          <w:sz w:val="22"/>
        </w:rPr>
        <w:t xml:space="preserve"> </w:t>
      </w:r>
      <w:r>
        <w:rPr>
          <w:spacing w:val="-10"/>
          <w:sz w:val="22"/>
        </w:rPr>
        <w:t>:</w:t>
      </w:r>
    </w:p>
    <w:p w14:paraId="14B79A18">
      <w:pPr>
        <w:tabs>
          <w:tab w:val="left" w:pos="875"/>
        </w:tabs>
        <w:spacing w:before="21" w:line="241" w:lineRule="exact"/>
        <w:ind w:left="134" w:right="0" w:firstLine="0"/>
        <w:jc w:val="left"/>
        <w:rPr>
          <w:sz w:val="22"/>
        </w:rPr>
      </w:pPr>
      <w:r>
        <w:rPr>
          <w:rFonts w:ascii="Lucida Console"/>
          <w:spacing w:val="-10"/>
          <w:sz w:val="12"/>
        </w:rPr>
        <w:t>2</w:t>
      </w:r>
      <w:r>
        <w:rPr>
          <w:rFonts w:ascii="Lucida Console"/>
          <w:sz w:val="12"/>
        </w:rPr>
        <w:tab/>
      </w:r>
      <w:r>
        <w:rPr>
          <w:color w:val="0000FF"/>
          <w:sz w:val="22"/>
        </w:rPr>
        <w:t>i</w:t>
      </w:r>
      <w:r>
        <w:rPr>
          <w:color w:val="0000FF"/>
          <w:spacing w:val="-14"/>
          <w:sz w:val="22"/>
        </w:rPr>
        <w:t xml:space="preserve"> </w:t>
      </w:r>
      <w:r>
        <w:rPr>
          <w:color w:val="0000FF"/>
          <w:sz w:val="22"/>
        </w:rPr>
        <w:t>f</w:t>
      </w:r>
      <w:r>
        <w:rPr>
          <w:color w:val="0000FF"/>
          <w:spacing w:val="31"/>
          <w:sz w:val="22"/>
        </w:rPr>
        <w:t xml:space="preserve">  </w:t>
      </w:r>
      <w:r>
        <w:rPr>
          <w:color w:val="0000FF"/>
          <w:spacing w:val="12"/>
          <w:sz w:val="22"/>
        </w:rPr>
        <w:t>not</w:t>
      </w:r>
      <w:r>
        <w:rPr>
          <w:color w:val="0000FF"/>
          <w:spacing w:val="27"/>
          <w:sz w:val="22"/>
        </w:rPr>
        <w:t xml:space="preserve">  </w:t>
      </w:r>
      <w:r>
        <w:rPr>
          <w:spacing w:val="11"/>
          <w:sz w:val="22"/>
        </w:rPr>
        <w:t>os</w:t>
      </w:r>
      <w:r>
        <w:rPr>
          <w:sz w:val="22"/>
        </w:rPr>
        <w:t xml:space="preserve"> .</w:t>
      </w:r>
      <w:r>
        <w:rPr>
          <w:spacing w:val="-5"/>
          <w:sz w:val="22"/>
        </w:rPr>
        <w:t xml:space="preserve"> </w:t>
      </w:r>
      <w:r>
        <w:rPr>
          <w:spacing w:val="12"/>
          <w:sz w:val="22"/>
        </w:rPr>
        <w:t>path</w:t>
      </w:r>
      <w:r>
        <w:rPr>
          <w:spacing w:val="-4"/>
          <w:sz w:val="22"/>
        </w:rPr>
        <w:t xml:space="preserve"> </w:t>
      </w:r>
      <w:r>
        <w:rPr>
          <w:sz w:val="22"/>
        </w:rPr>
        <w:t>.</w:t>
      </w:r>
      <w:r>
        <w:rPr>
          <w:spacing w:val="12"/>
          <w:sz w:val="22"/>
        </w:rPr>
        <w:t xml:space="preserve"> </w:t>
      </w:r>
      <w:r>
        <w:rPr>
          <w:sz w:val="22"/>
        </w:rPr>
        <w:t>e</w:t>
      </w:r>
      <w:r>
        <w:rPr>
          <w:spacing w:val="-17"/>
          <w:sz w:val="22"/>
        </w:rPr>
        <w:t xml:space="preserve"> </w:t>
      </w:r>
      <w:r>
        <w:rPr>
          <w:sz w:val="22"/>
        </w:rPr>
        <w:t>x</w:t>
      </w:r>
      <w:r>
        <w:rPr>
          <w:spacing w:val="-17"/>
          <w:sz w:val="22"/>
        </w:rPr>
        <w:t xml:space="preserve"> </w:t>
      </w:r>
      <w:r>
        <w:rPr>
          <w:sz w:val="22"/>
        </w:rPr>
        <w:t>i</w:t>
      </w:r>
      <w:r>
        <w:rPr>
          <w:spacing w:val="-17"/>
          <w:sz w:val="22"/>
        </w:rPr>
        <w:t xml:space="preserve"> </w:t>
      </w:r>
      <w:r>
        <w:rPr>
          <w:sz w:val="22"/>
        </w:rPr>
        <w:t>s</w:t>
      </w:r>
      <w:r>
        <w:rPr>
          <w:spacing w:val="-17"/>
          <w:sz w:val="22"/>
        </w:rPr>
        <w:t xml:space="preserve"> </w:t>
      </w:r>
      <w:r>
        <w:rPr>
          <w:sz w:val="22"/>
        </w:rPr>
        <w:t>t</w:t>
      </w:r>
      <w:r>
        <w:rPr>
          <w:spacing w:val="-17"/>
          <w:sz w:val="22"/>
        </w:rPr>
        <w:t xml:space="preserve"> </w:t>
      </w:r>
      <w:r>
        <w:rPr>
          <w:sz w:val="22"/>
        </w:rPr>
        <w:t>s</w:t>
      </w:r>
      <w:r>
        <w:rPr>
          <w:spacing w:val="2"/>
          <w:sz w:val="22"/>
        </w:rPr>
        <w:t xml:space="preserve"> </w:t>
      </w:r>
      <w:r>
        <w:rPr>
          <w:sz w:val="22"/>
        </w:rPr>
        <w:t>(</w:t>
      </w:r>
      <w:r>
        <w:rPr>
          <w:spacing w:val="-9"/>
          <w:sz w:val="22"/>
        </w:rPr>
        <w:t xml:space="preserve"> </w:t>
      </w:r>
      <w:r>
        <w:rPr>
          <w:spacing w:val="22"/>
          <w:sz w:val="22"/>
        </w:rPr>
        <w:t>wordlist_path</w:t>
      </w:r>
      <w:r>
        <w:rPr>
          <w:spacing w:val="-10"/>
          <w:sz w:val="22"/>
        </w:rPr>
        <w:t xml:space="preserve"> </w:t>
      </w:r>
      <w:r>
        <w:rPr>
          <w:sz w:val="22"/>
        </w:rPr>
        <w:t xml:space="preserve">) </w:t>
      </w:r>
      <w:r>
        <w:rPr>
          <w:spacing w:val="-10"/>
          <w:sz w:val="22"/>
        </w:rPr>
        <w:t>:</w:t>
      </w:r>
    </w:p>
    <w:p w14:paraId="748279CB">
      <w:pPr>
        <w:tabs>
          <w:tab w:val="left" w:pos="1381"/>
        </w:tabs>
        <w:spacing w:before="0" w:line="192" w:lineRule="auto"/>
        <w:ind w:left="1771" w:right="414" w:hanging="1638"/>
        <w:jc w:val="left"/>
        <w:rPr>
          <w:sz w:val="22"/>
        </w:rPr>
      </w:pPr>
      <w:r>
        <w:rPr>
          <w:rFonts w:ascii="Lucida Console" w:hAnsi="Lucida Console"/>
          <w:spacing w:val="-10"/>
          <w:w w:val="105"/>
          <w:sz w:val="12"/>
        </w:rPr>
        <w:t>3</w:t>
      </w:r>
      <w:r>
        <w:rPr>
          <w:rFonts w:ascii="Lucida Console" w:hAnsi="Lucida Console"/>
          <w:sz w:val="12"/>
        </w:rPr>
        <w:tab/>
      </w:r>
      <w:r>
        <w:rPr>
          <w:color w:val="0000FF"/>
          <w:spacing w:val="22"/>
          <w:w w:val="105"/>
          <w:sz w:val="22"/>
        </w:rPr>
        <w:t>return</w:t>
      </w:r>
      <w:r>
        <w:rPr>
          <w:color w:val="0000FF"/>
          <w:spacing w:val="53"/>
          <w:w w:val="105"/>
          <w:sz w:val="22"/>
        </w:rPr>
        <w:t xml:space="preserve"> </w:t>
      </w:r>
      <w:r>
        <w:rPr>
          <w:spacing w:val="12"/>
          <w:w w:val="105"/>
          <w:sz w:val="22"/>
        </w:rPr>
        <w:t>{</w:t>
      </w:r>
      <w:r>
        <w:rPr>
          <w:color w:val="FF0000"/>
          <w:spacing w:val="12"/>
          <w:w w:val="105"/>
          <w:sz w:val="22"/>
        </w:rPr>
        <w:t>”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s</w:t>
      </w:r>
      <w:r>
        <w:rPr>
          <w:color w:val="FF0000"/>
          <w:spacing w:val="-26"/>
          <w:w w:val="105"/>
          <w:sz w:val="22"/>
        </w:rPr>
        <w:t xml:space="preserve"> </w:t>
      </w:r>
      <w:r>
        <w:rPr>
          <w:color w:val="FF0000"/>
          <w:spacing w:val="15"/>
          <w:w w:val="105"/>
          <w:sz w:val="22"/>
        </w:rPr>
        <w:t>ta</w:t>
      </w:r>
      <w:r>
        <w:rPr>
          <w:color w:val="FF0000"/>
          <w:spacing w:val="-25"/>
          <w:w w:val="105"/>
          <w:sz w:val="22"/>
        </w:rPr>
        <w:t xml:space="preserve"> </w:t>
      </w:r>
      <w:r>
        <w:rPr>
          <w:color w:val="FF0000"/>
          <w:spacing w:val="15"/>
          <w:w w:val="105"/>
          <w:sz w:val="22"/>
        </w:rPr>
        <w:t>tu</w:t>
      </w:r>
      <w:r>
        <w:rPr>
          <w:color w:val="FF0000"/>
          <w:spacing w:val="-26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s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w w:val="105"/>
          <w:sz w:val="22"/>
        </w:rPr>
        <w:t>:</w:t>
      </w:r>
      <w:r>
        <w:rPr>
          <w:spacing w:val="71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e</w:t>
      </w:r>
      <w:r>
        <w:rPr>
          <w:color w:val="FF0000"/>
          <w:spacing w:val="-2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r</w:t>
      </w:r>
      <w:r>
        <w:rPr>
          <w:color w:val="FF0000"/>
          <w:spacing w:val="-2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r</w:t>
      </w:r>
      <w:r>
        <w:rPr>
          <w:color w:val="FF0000"/>
          <w:spacing w:val="-25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o</w:t>
      </w:r>
      <w:r>
        <w:rPr>
          <w:color w:val="FF0000"/>
          <w:spacing w:val="-23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r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4"/>
          <w:w w:val="105"/>
          <w:sz w:val="22"/>
        </w:rPr>
        <w:t xml:space="preserve"> </w:t>
      </w:r>
      <w:r>
        <w:rPr>
          <w:w w:val="105"/>
          <w:sz w:val="22"/>
        </w:rPr>
        <w:t>,</w:t>
      </w:r>
      <w:r>
        <w:rPr>
          <w:spacing w:val="80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24"/>
          <w:w w:val="105"/>
          <w:sz w:val="22"/>
        </w:rPr>
        <w:t xml:space="preserve"> </w:t>
      </w:r>
      <w:r>
        <w:rPr>
          <w:color w:val="FF0000"/>
          <w:spacing w:val="15"/>
          <w:w w:val="105"/>
          <w:sz w:val="22"/>
        </w:rPr>
        <w:t>message</w:t>
      </w:r>
      <w:r>
        <w:rPr>
          <w:color w:val="FF0000"/>
          <w:spacing w:val="-2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3"/>
          <w:w w:val="105"/>
          <w:sz w:val="22"/>
        </w:rPr>
        <w:t xml:space="preserve"> </w:t>
      </w:r>
      <w:r>
        <w:rPr>
          <w:w w:val="105"/>
          <w:sz w:val="22"/>
        </w:rPr>
        <w:t>:</w:t>
      </w:r>
      <w:r>
        <w:rPr>
          <w:spacing w:val="80"/>
          <w:w w:val="150"/>
          <w:sz w:val="22"/>
        </w:rPr>
        <w:t xml:space="preserve"> </w:t>
      </w:r>
      <w:r>
        <w:rPr>
          <w:w w:val="105"/>
          <w:sz w:val="22"/>
        </w:rPr>
        <w:t>f</w:t>
      </w:r>
      <w:r>
        <w:rPr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9"/>
          <w:w w:val="105"/>
          <w:sz w:val="22"/>
        </w:rPr>
        <w:t xml:space="preserve"> </w:t>
      </w:r>
      <w:r>
        <w:rPr>
          <w:color w:val="FF0000"/>
          <w:spacing w:val="20"/>
          <w:w w:val="105"/>
          <w:sz w:val="22"/>
        </w:rPr>
        <w:t>Wordlist</w:t>
      </w:r>
      <w:r>
        <w:rPr>
          <w:color w:val="FF0000"/>
          <w:spacing w:val="-24"/>
          <w:w w:val="105"/>
          <w:sz w:val="22"/>
        </w:rPr>
        <w:t xml:space="preserve"> </w:t>
      </w:r>
      <w:r>
        <w:rPr>
          <w:rFonts w:ascii="Lucida Sans Unicode" w:hAnsi="Lucida Sans Unicode"/>
          <w:color w:val="FF0000"/>
          <w:w w:val="135"/>
          <w:sz w:val="22"/>
        </w:rPr>
        <w:t>␣</w:t>
      </w:r>
      <w:r>
        <w:rPr>
          <w:rFonts w:ascii="Lucida Sans Unicode" w:hAnsi="Lucida Sans Unicode"/>
          <w:color w:val="FF0000"/>
          <w:spacing w:val="-38"/>
          <w:w w:val="135"/>
          <w:sz w:val="22"/>
        </w:rPr>
        <w:t xml:space="preserve"> </w:t>
      </w:r>
      <w:r>
        <w:rPr>
          <w:color w:val="FF0000"/>
          <w:w w:val="105"/>
          <w:sz w:val="22"/>
        </w:rPr>
        <w:t>f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i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l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e</w:t>
      </w:r>
      <w:r>
        <w:rPr>
          <w:color w:val="FF0000"/>
          <w:spacing w:val="-8"/>
          <w:w w:val="105"/>
          <w:sz w:val="22"/>
        </w:rPr>
        <w:t xml:space="preserve"> </w:t>
      </w:r>
      <w:r>
        <w:rPr>
          <w:rFonts w:ascii="Lucida Sans Unicode" w:hAnsi="Lucida Sans Unicode"/>
          <w:color w:val="FF0000"/>
          <w:spacing w:val="18"/>
          <w:w w:val="105"/>
          <w:sz w:val="22"/>
        </w:rPr>
        <w:t>␣</w:t>
      </w:r>
      <w:r>
        <w:rPr>
          <w:color w:val="FF0000"/>
          <w:spacing w:val="18"/>
          <w:w w:val="105"/>
          <w:sz w:val="22"/>
        </w:rPr>
        <w:t>not</w:t>
      </w:r>
      <w:r>
        <w:rPr>
          <w:rFonts w:ascii="Lucida Sans Unicode" w:hAnsi="Lucida Sans Unicode"/>
          <w:color w:val="FF0000"/>
          <w:spacing w:val="18"/>
          <w:w w:val="105"/>
          <w:sz w:val="22"/>
        </w:rPr>
        <w:t xml:space="preserve">␣ </w:t>
      </w:r>
      <w:r>
        <w:rPr>
          <w:color w:val="FF0000"/>
          <w:spacing w:val="14"/>
          <w:w w:val="105"/>
          <w:sz w:val="22"/>
        </w:rPr>
        <w:t>found</w:t>
      </w:r>
      <w:r>
        <w:rPr>
          <w:color w:val="FF0000"/>
          <w:spacing w:val="12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:</w:t>
      </w:r>
      <w:r>
        <w:rPr>
          <w:color w:val="FF0000"/>
          <w:spacing w:val="-2"/>
          <w:w w:val="105"/>
          <w:sz w:val="22"/>
        </w:rPr>
        <w:t xml:space="preserve"> </w:t>
      </w:r>
      <w:r>
        <w:rPr>
          <w:rFonts w:ascii="Lucida Sans Unicode" w:hAnsi="Lucida Sans Unicode"/>
          <w:color w:val="FF0000"/>
          <w:spacing w:val="9"/>
          <w:w w:val="135"/>
          <w:sz w:val="22"/>
        </w:rPr>
        <w:t>␣</w:t>
      </w:r>
      <w:r>
        <w:rPr>
          <w:color w:val="FF0000"/>
          <w:spacing w:val="9"/>
          <w:w w:val="135"/>
          <w:sz w:val="22"/>
        </w:rPr>
        <w:t>{</w:t>
      </w:r>
      <w:r>
        <w:rPr>
          <w:color w:val="FF0000"/>
          <w:spacing w:val="-29"/>
          <w:w w:val="135"/>
          <w:sz w:val="22"/>
        </w:rPr>
        <w:t xml:space="preserve"> </w:t>
      </w:r>
      <w:r>
        <w:rPr>
          <w:color w:val="FF0000"/>
          <w:spacing w:val="22"/>
          <w:w w:val="105"/>
          <w:sz w:val="22"/>
        </w:rPr>
        <w:t>wordlist_path</w:t>
      </w:r>
      <w:r>
        <w:rPr>
          <w:color w:val="FF0000"/>
          <w:spacing w:val="-13"/>
          <w:w w:val="105"/>
          <w:sz w:val="22"/>
        </w:rPr>
        <w:t xml:space="preserve"> </w:t>
      </w:r>
      <w:r>
        <w:rPr>
          <w:color w:val="FF0000"/>
          <w:spacing w:val="16"/>
          <w:w w:val="105"/>
          <w:sz w:val="22"/>
        </w:rPr>
        <w:t>}”</w:t>
      </w:r>
      <w:r>
        <w:rPr>
          <w:spacing w:val="16"/>
          <w:w w:val="105"/>
          <w:sz w:val="22"/>
        </w:rPr>
        <w:t>}</w:t>
      </w:r>
    </w:p>
    <w:p w14:paraId="07560FC0">
      <w:pPr>
        <w:spacing w:after="0" w:line="192" w:lineRule="auto"/>
        <w:jc w:val="left"/>
        <w:rPr>
          <w:sz w:val="22"/>
        </w:rPr>
        <w:sectPr>
          <w:pgSz w:w="11910" w:h="16840"/>
          <w:pgMar w:top="1200" w:right="1417" w:bottom="280" w:left="1133" w:header="636" w:footer="0" w:gutter="0"/>
          <w:cols w:space="720" w:num="1"/>
        </w:sectPr>
      </w:pPr>
    </w:p>
    <w:p w14:paraId="525AF5B7">
      <w:pPr>
        <w:tabs>
          <w:tab w:val="left" w:pos="857"/>
        </w:tabs>
        <w:spacing w:before="32"/>
        <w:ind w:left="134" w:right="0" w:firstLine="0"/>
        <w:jc w:val="left"/>
        <w:rPr>
          <w:sz w:val="22"/>
        </w:rPr>
      </w:pPr>
      <w:r>
        <w:rPr>
          <w:rFonts w:ascii="Lucida Console"/>
          <w:spacing w:val="-10"/>
          <w:sz w:val="12"/>
        </w:rPr>
        <w:t>4</w:t>
      </w:r>
      <w:r>
        <w:rPr>
          <w:rFonts w:ascii="Lucida Console"/>
          <w:sz w:val="12"/>
        </w:rPr>
        <w:tab/>
      </w:r>
      <w:r>
        <w:rPr>
          <w:color w:val="0000FF"/>
          <w:spacing w:val="17"/>
          <w:sz w:val="22"/>
        </w:rPr>
        <w:t>try</w:t>
      </w:r>
      <w:r>
        <w:rPr>
          <w:color w:val="0000FF"/>
          <w:spacing w:val="18"/>
          <w:sz w:val="22"/>
        </w:rPr>
        <w:t xml:space="preserve"> </w:t>
      </w:r>
      <w:r>
        <w:rPr>
          <w:spacing w:val="-14"/>
          <w:sz w:val="22"/>
        </w:rPr>
        <w:t>:</w:t>
      </w:r>
    </w:p>
    <w:p w14:paraId="3121FBD4">
      <w:pPr>
        <w:spacing w:before="128"/>
        <w:ind w:left="134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5</w:t>
      </w:r>
    </w:p>
    <w:p w14:paraId="301A2EDF">
      <w:pPr>
        <w:pStyle w:val="6"/>
        <w:rPr>
          <w:rFonts w:ascii="Lucida Console"/>
          <w:sz w:val="12"/>
        </w:rPr>
      </w:pPr>
    </w:p>
    <w:p w14:paraId="061F8175">
      <w:pPr>
        <w:pStyle w:val="6"/>
        <w:rPr>
          <w:rFonts w:ascii="Lucida Console"/>
          <w:sz w:val="12"/>
        </w:rPr>
      </w:pPr>
    </w:p>
    <w:p w14:paraId="03B941DB">
      <w:pPr>
        <w:pStyle w:val="6"/>
        <w:spacing w:before="62"/>
        <w:rPr>
          <w:rFonts w:ascii="Lucida Console"/>
          <w:sz w:val="12"/>
        </w:rPr>
      </w:pPr>
    </w:p>
    <w:p w14:paraId="1EB4DD21">
      <w:pPr>
        <w:spacing w:before="0"/>
        <w:ind w:left="134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6</w:t>
      </w:r>
    </w:p>
    <w:p w14:paraId="70DE1912">
      <w:pPr>
        <w:pStyle w:val="6"/>
        <w:spacing w:before="31"/>
        <w:rPr>
          <w:rFonts w:ascii="Lucida Console"/>
          <w:sz w:val="12"/>
        </w:rPr>
      </w:pPr>
    </w:p>
    <w:p w14:paraId="4035CD39">
      <w:pPr>
        <w:spacing w:before="0"/>
        <w:ind w:left="134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7</w:t>
      </w:r>
    </w:p>
    <w:p w14:paraId="37570DE9">
      <w:pPr>
        <w:pStyle w:val="6"/>
        <w:spacing w:before="31"/>
        <w:rPr>
          <w:rFonts w:ascii="Lucida Console"/>
          <w:sz w:val="12"/>
        </w:rPr>
      </w:pPr>
    </w:p>
    <w:p w14:paraId="4AADE143">
      <w:pPr>
        <w:spacing w:before="0"/>
        <w:ind w:left="134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8</w:t>
      </w:r>
    </w:p>
    <w:p w14:paraId="71034B5F">
      <w:pPr>
        <w:pStyle w:val="6"/>
        <w:spacing w:before="31"/>
        <w:rPr>
          <w:rFonts w:ascii="Lucida Console"/>
          <w:sz w:val="12"/>
        </w:rPr>
      </w:pPr>
    </w:p>
    <w:p w14:paraId="03E16CB4">
      <w:pPr>
        <w:spacing w:before="0"/>
        <w:ind w:left="134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9</w:t>
      </w:r>
    </w:p>
    <w:p w14:paraId="615EA8F7">
      <w:pPr>
        <w:pStyle w:val="6"/>
        <w:spacing w:before="31"/>
        <w:rPr>
          <w:rFonts w:ascii="Lucida Console"/>
          <w:sz w:val="12"/>
        </w:rPr>
      </w:pPr>
    </w:p>
    <w:p w14:paraId="741F5AC3">
      <w:pPr>
        <w:spacing w:before="0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10</w:t>
      </w:r>
    </w:p>
    <w:p w14:paraId="6966C395">
      <w:pPr>
        <w:pStyle w:val="6"/>
        <w:spacing w:before="31"/>
        <w:rPr>
          <w:rFonts w:ascii="Lucida Console"/>
          <w:sz w:val="12"/>
        </w:rPr>
      </w:pPr>
    </w:p>
    <w:p w14:paraId="7EACA0A4">
      <w:pPr>
        <w:spacing w:before="0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11</w:t>
      </w:r>
    </w:p>
    <w:p w14:paraId="5999D9F6">
      <w:pPr>
        <w:pStyle w:val="6"/>
        <w:rPr>
          <w:rFonts w:ascii="Lucida Console"/>
          <w:sz w:val="12"/>
        </w:rPr>
      </w:pPr>
    </w:p>
    <w:p w14:paraId="6015C60C">
      <w:pPr>
        <w:pStyle w:val="6"/>
        <w:rPr>
          <w:rFonts w:ascii="Lucida Console"/>
          <w:sz w:val="12"/>
        </w:rPr>
      </w:pPr>
    </w:p>
    <w:p w14:paraId="4CD53244">
      <w:pPr>
        <w:pStyle w:val="6"/>
        <w:spacing w:before="62"/>
        <w:rPr>
          <w:rFonts w:ascii="Lucida Console"/>
          <w:sz w:val="12"/>
        </w:rPr>
      </w:pPr>
    </w:p>
    <w:p w14:paraId="7E0238AA">
      <w:pPr>
        <w:spacing w:before="0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12</w:t>
      </w:r>
    </w:p>
    <w:p w14:paraId="3DB3C0AD">
      <w:pPr>
        <w:pStyle w:val="6"/>
        <w:spacing w:before="31"/>
        <w:rPr>
          <w:rFonts w:ascii="Lucida Console"/>
          <w:sz w:val="12"/>
        </w:rPr>
      </w:pPr>
    </w:p>
    <w:p w14:paraId="4A9A135D">
      <w:pPr>
        <w:spacing w:before="0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13</w:t>
      </w:r>
    </w:p>
    <w:p w14:paraId="2159AB2B">
      <w:pPr>
        <w:pStyle w:val="6"/>
        <w:rPr>
          <w:rFonts w:ascii="Lucida Console"/>
          <w:sz w:val="12"/>
        </w:rPr>
      </w:pPr>
    </w:p>
    <w:p w14:paraId="184692E5">
      <w:pPr>
        <w:pStyle w:val="6"/>
        <w:rPr>
          <w:rFonts w:ascii="Lucida Console"/>
          <w:sz w:val="12"/>
        </w:rPr>
      </w:pPr>
    </w:p>
    <w:p w14:paraId="7E169036">
      <w:pPr>
        <w:pStyle w:val="6"/>
        <w:spacing w:before="62"/>
        <w:rPr>
          <w:rFonts w:ascii="Lucida Console"/>
          <w:sz w:val="12"/>
        </w:rPr>
      </w:pPr>
    </w:p>
    <w:p w14:paraId="31402DF2">
      <w:pPr>
        <w:spacing w:before="0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14</w:t>
      </w:r>
    </w:p>
    <w:p w14:paraId="5D2DE0A2">
      <w:pPr>
        <w:pStyle w:val="6"/>
        <w:rPr>
          <w:rFonts w:ascii="Lucida Console"/>
          <w:sz w:val="12"/>
        </w:rPr>
      </w:pPr>
    </w:p>
    <w:p w14:paraId="55D495AC">
      <w:pPr>
        <w:pStyle w:val="6"/>
        <w:rPr>
          <w:rFonts w:ascii="Lucida Console"/>
          <w:sz w:val="12"/>
        </w:rPr>
      </w:pPr>
    </w:p>
    <w:p w14:paraId="204290BE">
      <w:pPr>
        <w:pStyle w:val="6"/>
        <w:spacing w:before="61"/>
        <w:rPr>
          <w:rFonts w:ascii="Lucida Console"/>
          <w:sz w:val="12"/>
        </w:rPr>
      </w:pPr>
    </w:p>
    <w:p w14:paraId="15147545">
      <w:pPr>
        <w:spacing w:before="1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15</w:t>
      </w:r>
    </w:p>
    <w:p w14:paraId="47AF8E27">
      <w:pPr>
        <w:pStyle w:val="6"/>
        <w:rPr>
          <w:rFonts w:ascii="Lucida Console"/>
          <w:sz w:val="12"/>
        </w:rPr>
      </w:pPr>
    </w:p>
    <w:p w14:paraId="1484D455">
      <w:pPr>
        <w:pStyle w:val="6"/>
        <w:rPr>
          <w:rFonts w:ascii="Lucida Console"/>
          <w:sz w:val="12"/>
        </w:rPr>
      </w:pPr>
    </w:p>
    <w:p w14:paraId="02F60DE2">
      <w:pPr>
        <w:pStyle w:val="6"/>
        <w:spacing w:before="61"/>
        <w:rPr>
          <w:rFonts w:ascii="Lucida Console"/>
          <w:sz w:val="12"/>
        </w:rPr>
      </w:pPr>
    </w:p>
    <w:p w14:paraId="4EFA168C">
      <w:pPr>
        <w:spacing w:before="1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16</w:t>
      </w:r>
    </w:p>
    <w:p w14:paraId="35F98101">
      <w:pPr>
        <w:pStyle w:val="6"/>
        <w:spacing w:before="30"/>
        <w:rPr>
          <w:rFonts w:ascii="Lucida Console"/>
          <w:sz w:val="12"/>
        </w:rPr>
      </w:pPr>
    </w:p>
    <w:p w14:paraId="4FCCE0C0">
      <w:pPr>
        <w:spacing w:before="1"/>
        <w:ind w:left="61" w:right="0" w:firstLine="0"/>
        <w:jc w:val="left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17</w:t>
      </w:r>
    </w:p>
    <w:p w14:paraId="171062D2">
      <w:pPr>
        <w:spacing w:before="83" w:line="240" w:lineRule="auto"/>
        <w:rPr>
          <w:rFonts w:ascii="Lucida Console"/>
          <w:sz w:val="22"/>
        </w:rPr>
      </w:pPr>
      <w:r>
        <w:br w:type="column"/>
      </w:r>
    </w:p>
    <w:p w14:paraId="1C254138">
      <w:pPr>
        <w:tabs>
          <w:tab w:val="left" w:pos="3314"/>
        </w:tabs>
        <w:spacing w:before="0" w:line="259" w:lineRule="auto"/>
        <w:ind w:left="422" w:right="691" w:hanging="408"/>
        <w:jc w:val="left"/>
        <w:rPr>
          <w:sz w:val="22"/>
        </w:rPr>
      </w:pPr>
      <w:r>
        <w:rPr>
          <w:spacing w:val="14"/>
          <w:sz w:val="22"/>
        </w:rPr>
        <w:t>with</w:t>
      </w:r>
      <w:r>
        <w:rPr>
          <w:spacing w:val="80"/>
          <w:sz w:val="22"/>
        </w:rPr>
        <w:t xml:space="preserve"> </w:t>
      </w:r>
      <w:r>
        <w:rPr>
          <w:color w:val="0000FF"/>
          <w:spacing w:val="11"/>
          <w:sz w:val="22"/>
        </w:rPr>
        <w:t>open</w:t>
      </w:r>
      <w:r>
        <w:rPr>
          <w:color w:val="0000FF"/>
          <w:spacing w:val="1"/>
          <w:sz w:val="22"/>
        </w:rPr>
        <w:t xml:space="preserve"> </w:t>
      </w:r>
      <w:r>
        <w:rPr>
          <w:sz w:val="22"/>
        </w:rPr>
        <w:t xml:space="preserve">( </w:t>
      </w:r>
      <w:r>
        <w:rPr>
          <w:spacing w:val="20"/>
          <w:sz w:val="22"/>
        </w:rPr>
        <w:t xml:space="preserve">wordlist_path </w:t>
      </w:r>
      <w:r>
        <w:rPr>
          <w:sz w:val="22"/>
        </w:rPr>
        <w:t>,</w:t>
      </w:r>
      <w:r>
        <w:rPr>
          <w:sz w:val="22"/>
        </w:rPr>
        <w:tab/>
      </w:r>
      <w:r>
        <w:rPr>
          <w:color w:val="FF0000"/>
          <w:sz w:val="22"/>
        </w:rPr>
        <w:t>’</w:t>
      </w:r>
      <w:r>
        <w:rPr>
          <w:color w:val="FF0000"/>
          <w:spacing w:val="-14"/>
          <w:sz w:val="22"/>
        </w:rPr>
        <w:t xml:space="preserve"> </w:t>
      </w:r>
      <w:r>
        <w:rPr>
          <w:color w:val="FF0000"/>
          <w:sz w:val="22"/>
        </w:rPr>
        <w:t>r</w:t>
      </w:r>
      <w:r>
        <w:rPr>
          <w:color w:val="FF0000"/>
          <w:spacing w:val="13"/>
          <w:sz w:val="22"/>
        </w:rPr>
        <w:t xml:space="preserve"> </w:t>
      </w:r>
      <w:r>
        <w:rPr>
          <w:color w:val="FF0000"/>
          <w:sz w:val="22"/>
        </w:rPr>
        <w:t>’</w:t>
      </w:r>
      <w:r>
        <w:rPr>
          <w:color w:val="FF0000"/>
          <w:spacing w:val="14"/>
          <w:sz w:val="22"/>
        </w:rPr>
        <w:t xml:space="preserve"> </w:t>
      </w:r>
      <w:r>
        <w:rPr>
          <w:sz w:val="22"/>
        </w:rPr>
        <w:t>,</w:t>
      </w:r>
      <w:r>
        <w:rPr>
          <w:spacing w:val="80"/>
          <w:w w:val="150"/>
          <w:sz w:val="22"/>
        </w:rPr>
        <w:t xml:space="preserve"> </w:t>
      </w:r>
      <w:r>
        <w:rPr>
          <w:spacing w:val="19"/>
          <w:sz w:val="22"/>
        </w:rPr>
        <w:t>encoding=</w:t>
      </w:r>
      <w:r>
        <w:rPr>
          <w:color w:val="FF0000"/>
          <w:spacing w:val="19"/>
          <w:sz w:val="22"/>
        </w:rPr>
        <w:t>’</w:t>
      </w:r>
      <w:r>
        <w:rPr>
          <w:color w:val="FF0000"/>
          <w:spacing w:val="-8"/>
          <w:sz w:val="22"/>
        </w:rPr>
        <w:t xml:space="preserve"> </w:t>
      </w:r>
      <w:r>
        <w:rPr>
          <w:color w:val="FF0000"/>
          <w:spacing w:val="15"/>
          <w:sz w:val="22"/>
        </w:rPr>
        <w:t xml:space="preserve">utf </w:t>
      </w:r>
      <w:r>
        <w:rPr>
          <w:color w:val="FF0000"/>
          <w:sz w:val="22"/>
        </w:rPr>
        <w:t>-</w:t>
      </w:r>
      <w:r>
        <w:rPr>
          <w:color w:val="FF0000"/>
          <w:spacing w:val="-27"/>
          <w:sz w:val="22"/>
        </w:rPr>
        <w:t xml:space="preserve"> </w:t>
      </w:r>
      <w:r>
        <w:rPr>
          <w:color w:val="FF0000"/>
          <w:sz w:val="22"/>
        </w:rPr>
        <w:t>8</w:t>
      </w:r>
      <w:r>
        <w:rPr>
          <w:color w:val="FF0000"/>
          <w:spacing w:val="17"/>
          <w:sz w:val="22"/>
        </w:rPr>
        <w:t xml:space="preserve"> </w:t>
      </w:r>
      <w:r>
        <w:rPr>
          <w:color w:val="FF0000"/>
          <w:sz w:val="22"/>
        </w:rPr>
        <w:t>’</w:t>
      </w:r>
      <w:r>
        <w:rPr>
          <w:color w:val="FF0000"/>
          <w:spacing w:val="14"/>
          <w:sz w:val="22"/>
        </w:rPr>
        <w:t xml:space="preserve"> </w:t>
      </w:r>
      <w:r>
        <w:rPr>
          <w:sz w:val="22"/>
        </w:rPr>
        <w:t>,</w:t>
      </w:r>
      <w:r>
        <w:rPr>
          <w:spacing w:val="80"/>
          <w:w w:val="150"/>
          <w:sz w:val="22"/>
        </w:rPr>
        <w:t xml:space="preserve"> </w:t>
      </w:r>
      <w:r>
        <w:rPr>
          <w:sz w:val="22"/>
        </w:rPr>
        <w:t>e</w:t>
      </w:r>
      <w:r>
        <w:rPr>
          <w:spacing w:val="-20"/>
          <w:sz w:val="22"/>
        </w:rPr>
        <w:t xml:space="preserve"> </w:t>
      </w:r>
      <w:r>
        <w:rPr>
          <w:sz w:val="22"/>
        </w:rPr>
        <w:t>r</w:t>
      </w:r>
      <w:r>
        <w:rPr>
          <w:spacing w:val="-20"/>
          <w:sz w:val="22"/>
        </w:rPr>
        <w:t xml:space="preserve"> </w:t>
      </w:r>
      <w:r>
        <w:rPr>
          <w:sz w:val="22"/>
        </w:rPr>
        <w:t>r</w:t>
      </w:r>
      <w:r>
        <w:rPr>
          <w:spacing w:val="-20"/>
          <w:sz w:val="22"/>
        </w:rPr>
        <w:t xml:space="preserve"> </w:t>
      </w:r>
      <w:r>
        <w:rPr>
          <w:sz w:val="22"/>
        </w:rPr>
        <w:t>o</w:t>
      </w:r>
      <w:r>
        <w:rPr>
          <w:spacing w:val="-20"/>
          <w:sz w:val="22"/>
        </w:rPr>
        <w:t xml:space="preserve"> </w:t>
      </w:r>
      <w:r>
        <w:rPr>
          <w:sz w:val="22"/>
        </w:rPr>
        <w:t>r</w:t>
      </w:r>
      <w:r>
        <w:rPr>
          <w:spacing w:val="-20"/>
          <w:sz w:val="22"/>
        </w:rPr>
        <w:t xml:space="preserve"> </w:t>
      </w:r>
      <w:r>
        <w:rPr>
          <w:spacing w:val="13"/>
          <w:sz w:val="22"/>
        </w:rPr>
        <w:t>s=</w:t>
      </w:r>
      <w:r>
        <w:rPr>
          <w:color w:val="FF0000"/>
          <w:spacing w:val="13"/>
          <w:sz w:val="22"/>
        </w:rPr>
        <w:t xml:space="preserve">’ </w:t>
      </w:r>
      <w:r>
        <w:rPr>
          <w:color w:val="FF0000"/>
          <w:sz w:val="22"/>
        </w:rPr>
        <w:t>i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g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n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o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r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e</w:t>
      </w:r>
      <w:r>
        <w:rPr>
          <w:color w:val="FF0000"/>
          <w:spacing w:val="34"/>
          <w:sz w:val="22"/>
        </w:rPr>
        <w:t xml:space="preserve"> </w:t>
      </w:r>
      <w:r>
        <w:rPr>
          <w:color w:val="FF0000"/>
          <w:sz w:val="22"/>
        </w:rPr>
        <w:t xml:space="preserve">’ </w:t>
      </w:r>
      <w:r>
        <w:rPr>
          <w:sz w:val="22"/>
        </w:rPr>
        <w:t>)</w:t>
      </w:r>
      <w:r>
        <w:rPr>
          <w:spacing w:val="80"/>
          <w:sz w:val="22"/>
        </w:rPr>
        <w:t xml:space="preserve"> </w:t>
      </w:r>
      <w:r>
        <w:rPr>
          <w:spacing w:val="11"/>
          <w:sz w:val="22"/>
        </w:rPr>
        <w:t>as</w:t>
      </w:r>
      <w:r>
        <w:rPr>
          <w:spacing w:val="80"/>
          <w:w w:val="150"/>
          <w:sz w:val="22"/>
        </w:rPr>
        <w:t xml:space="preserve"> </w:t>
      </w:r>
      <w:r>
        <w:rPr>
          <w:sz w:val="22"/>
        </w:rPr>
        <w:t>f :</w:t>
      </w:r>
    </w:p>
    <w:p w14:paraId="7D31BBF8">
      <w:pPr>
        <w:tabs>
          <w:tab w:val="left" w:pos="1079"/>
        </w:tabs>
        <w:spacing w:before="2"/>
        <w:ind w:left="551" w:right="0" w:firstLine="0"/>
        <w:jc w:val="left"/>
        <w:rPr>
          <w:sz w:val="22"/>
        </w:rPr>
      </w:pPr>
      <w:r>
        <w:rPr>
          <w:color w:val="0000FF"/>
          <w:w w:val="90"/>
          <w:sz w:val="22"/>
        </w:rPr>
        <w:t>f</w:t>
      </w:r>
      <w:r>
        <w:rPr>
          <w:color w:val="0000FF"/>
          <w:spacing w:val="-15"/>
          <w:w w:val="90"/>
          <w:sz w:val="22"/>
        </w:rPr>
        <w:t xml:space="preserve"> </w:t>
      </w:r>
      <w:r>
        <w:rPr>
          <w:color w:val="0000FF"/>
          <w:w w:val="90"/>
          <w:sz w:val="22"/>
        </w:rPr>
        <w:t>o</w:t>
      </w:r>
      <w:r>
        <w:rPr>
          <w:color w:val="0000FF"/>
          <w:spacing w:val="-14"/>
          <w:w w:val="90"/>
          <w:sz w:val="22"/>
        </w:rPr>
        <w:t xml:space="preserve"> </w:t>
      </w:r>
      <w:r>
        <w:rPr>
          <w:color w:val="0000FF"/>
          <w:spacing w:val="-10"/>
          <w:w w:val="90"/>
          <w:sz w:val="22"/>
        </w:rPr>
        <w:t>r</w:t>
      </w:r>
      <w:r>
        <w:rPr>
          <w:color w:val="0000FF"/>
          <w:sz w:val="22"/>
        </w:rPr>
        <w:tab/>
      </w:r>
      <w:r>
        <w:rPr>
          <w:sz w:val="22"/>
        </w:rPr>
        <w:t>l</w:t>
      </w:r>
      <w:r>
        <w:rPr>
          <w:spacing w:val="-17"/>
          <w:sz w:val="22"/>
        </w:rPr>
        <w:t xml:space="preserve"> </w:t>
      </w:r>
      <w:r>
        <w:rPr>
          <w:sz w:val="22"/>
        </w:rPr>
        <w:t>i</w:t>
      </w:r>
      <w:r>
        <w:rPr>
          <w:spacing w:val="-17"/>
          <w:sz w:val="22"/>
        </w:rPr>
        <w:t xml:space="preserve"> </w:t>
      </w:r>
      <w:r>
        <w:rPr>
          <w:sz w:val="22"/>
        </w:rPr>
        <w:t>n</w:t>
      </w:r>
      <w:r>
        <w:rPr>
          <w:spacing w:val="-17"/>
          <w:sz w:val="22"/>
        </w:rPr>
        <w:t xml:space="preserve"> </w:t>
      </w:r>
      <w:r>
        <w:rPr>
          <w:sz w:val="22"/>
        </w:rPr>
        <w:t>e</w:t>
      </w:r>
      <w:r>
        <w:rPr>
          <w:spacing w:val="32"/>
          <w:sz w:val="22"/>
        </w:rPr>
        <w:t xml:space="preserve">  </w:t>
      </w:r>
      <w:r>
        <w:rPr>
          <w:color w:val="0000FF"/>
          <w:spacing w:val="13"/>
          <w:sz w:val="22"/>
        </w:rPr>
        <w:t>in</w:t>
      </w:r>
      <w:r>
        <w:rPr>
          <w:color w:val="0000FF"/>
          <w:spacing w:val="34"/>
          <w:sz w:val="22"/>
        </w:rPr>
        <w:t xml:space="preserve">  </w:t>
      </w:r>
      <w:r>
        <w:rPr>
          <w:sz w:val="22"/>
        </w:rPr>
        <w:t>f</w:t>
      </w:r>
      <w:r>
        <w:rPr>
          <w:spacing w:val="8"/>
          <w:sz w:val="22"/>
        </w:rPr>
        <w:t xml:space="preserve"> </w:t>
      </w:r>
      <w:r>
        <w:rPr>
          <w:spacing w:val="-10"/>
          <w:sz w:val="22"/>
        </w:rPr>
        <w:t>:</w:t>
      </w:r>
    </w:p>
    <w:p w14:paraId="719E8AF0">
      <w:pPr>
        <w:spacing w:before="21" w:line="259" w:lineRule="auto"/>
        <w:ind w:left="1087" w:right="3971" w:hanging="26"/>
        <w:jc w:val="left"/>
        <w:rPr>
          <w:sz w:val="22"/>
        </w:rPr>
      </w:pPr>
      <w:r>
        <w:rPr>
          <w:spacing w:val="16"/>
          <w:sz w:val="22"/>
        </w:rPr>
        <w:t>password</w:t>
      </w:r>
      <w:r>
        <w:rPr>
          <w:spacing w:val="39"/>
          <w:sz w:val="22"/>
        </w:rPr>
        <w:t xml:space="preserve"> </w:t>
      </w:r>
      <w:r>
        <w:rPr>
          <w:sz w:val="22"/>
        </w:rPr>
        <w:t>=</w:t>
      </w:r>
      <w:r>
        <w:rPr>
          <w:spacing w:val="80"/>
          <w:sz w:val="22"/>
        </w:rPr>
        <w:t xml:space="preserve"> </w:t>
      </w:r>
      <w:r>
        <w:rPr>
          <w:sz w:val="22"/>
        </w:rPr>
        <w:t>l</w:t>
      </w:r>
      <w:r>
        <w:rPr>
          <w:spacing w:val="-17"/>
          <w:sz w:val="22"/>
        </w:rPr>
        <w:t xml:space="preserve"> </w:t>
      </w:r>
      <w:r>
        <w:rPr>
          <w:sz w:val="22"/>
        </w:rPr>
        <w:t>i</w:t>
      </w:r>
      <w:r>
        <w:rPr>
          <w:spacing w:val="-17"/>
          <w:sz w:val="22"/>
        </w:rPr>
        <w:t xml:space="preserve"> </w:t>
      </w:r>
      <w:r>
        <w:rPr>
          <w:sz w:val="22"/>
        </w:rPr>
        <w:t>n</w:t>
      </w:r>
      <w:r>
        <w:rPr>
          <w:spacing w:val="-17"/>
          <w:sz w:val="22"/>
        </w:rPr>
        <w:t xml:space="preserve"> </w:t>
      </w:r>
      <w:r>
        <w:rPr>
          <w:sz w:val="22"/>
        </w:rPr>
        <w:t>e</w:t>
      </w:r>
      <w:r>
        <w:rPr>
          <w:spacing w:val="11"/>
          <w:sz w:val="22"/>
        </w:rPr>
        <w:t xml:space="preserve"> </w:t>
      </w:r>
      <w:r>
        <w:rPr>
          <w:sz w:val="22"/>
        </w:rPr>
        <w:t>.</w:t>
      </w:r>
      <w:r>
        <w:rPr>
          <w:spacing w:val="11"/>
          <w:sz w:val="22"/>
        </w:rPr>
        <w:t xml:space="preserve"> </w:t>
      </w:r>
      <w:r>
        <w:rPr>
          <w:sz w:val="22"/>
        </w:rPr>
        <w:t>s</w:t>
      </w:r>
      <w:r>
        <w:rPr>
          <w:spacing w:val="-17"/>
          <w:sz w:val="22"/>
        </w:rPr>
        <w:t xml:space="preserve"> </w:t>
      </w:r>
      <w:r>
        <w:rPr>
          <w:sz w:val="22"/>
        </w:rPr>
        <w:t>t</w:t>
      </w:r>
      <w:r>
        <w:rPr>
          <w:spacing w:val="-18"/>
          <w:sz w:val="22"/>
        </w:rPr>
        <w:t xml:space="preserve"> </w:t>
      </w:r>
      <w:r>
        <w:rPr>
          <w:sz w:val="22"/>
        </w:rPr>
        <w:t>r</w:t>
      </w:r>
      <w:r>
        <w:rPr>
          <w:spacing w:val="-18"/>
          <w:sz w:val="22"/>
        </w:rPr>
        <w:t xml:space="preserve"> </w:t>
      </w:r>
      <w:r>
        <w:rPr>
          <w:sz w:val="22"/>
        </w:rPr>
        <w:t>i</w:t>
      </w:r>
      <w:r>
        <w:rPr>
          <w:spacing w:val="-18"/>
          <w:sz w:val="22"/>
        </w:rPr>
        <w:t xml:space="preserve"> </w:t>
      </w:r>
      <w:r>
        <w:rPr>
          <w:sz w:val="22"/>
        </w:rPr>
        <w:t>p (</w:t>
      </w:r>
      <w:r>
        <w:rPr>
          <w:spacing w:val="-23"/>
          <w:sz w:val="22"/>
        </w:rPr>
        <w:t xml:space="preserve"> </w:t>
      </w:r>
      <w:r>
        <w:rPr>
          <w:sz w:val="22"/>
        </w:rPr>
        <w:t xml:space="preserve">) </w:t>
      </w:r>
      <w:r>
        <w:rPr>
          <w:color w:val="0000FF"/>
          <w:sz w:val="22"/>
        </w:rPr>
        <w:t>i</w:t>
      </w:r>
      <w:r>
        <w:rPr>
          <w:color w:val="0000FF"/>
          <w:spacing w:val="-1"/>
          <w:sz w:val="22"/>
        </w:rPr>
        <w:t xml:space="preserve"> </w:t>
      </w:r>
      <w:r>
        <w:rPr>
          <w:color w:val="0000FF"/>
          <w:sz w:val="22"/>
        </w:rPr>
        <w:t>f</w:t>
      </w:r>
      <w:r>
        <w:rPr>
          <w:color w:val="0000FF"/>
          <w:spacing w:val="80"/>
          <w:sz w:val="22"/>
        </w:rPr>
        <w:t xml:space="preserve"> </w:t>
      </w:r>
      <w:r>
        <w:rPr>
          <w:color w:val="0000FF"/>
          <w:spacing w:val="12"/>
          <w:sz w:val="22"/>
        </w:rPr>
        <w:t>not</w:t>
      </w:r>
      <w:r>
        <w:rPr>
          <w:color w:val="0000FF"/>
          <w:spacing w:val="80"/>
          <w:sz w:val="22"/>
        </w:rPr>
        <w:t xml:space="preserve"> </w:t>
      </w:r>
      <w:r>
        <w:rPr>
          <w:spacing w:val="16"/>
          <w:sz w:val="22"/>
        </w:rPr>
        <w:t>password</w:t>
      </w:r>
      <w:r>
        <w:rPr>
          <w:spacing w:val="11"/>
          <w:sz w:val="22"/>
        </w:rPr>
        <w:t xml:space="preserve"> </w:t>
      </w:r>
      <w:r>
        <w:rPr>
          <w:sz w:val="22"/>
        </w:rPr>
        <w:t>:</w:t>
      </w:r>
    </w:p>
    <w:p w14:paraId="6B1F1C3C">
      <w:pPr>
        <w:spacing w:before="2"/>
        <w:ind w:left="1592" w:right="0" w:firstLine="0"/>
        <w:jc w:val="left"/>
        <w:rPr>
          <w:sz w:val="22"/>
        </w:rPr>
      </w:pPr>
      <w:r>
        <w:rPr>
          <w:color w:val="0000FF"/>
          <w:spacing w:val="20"/>
          <w:sz w:val="22"/>
        </w:rPr>
        <w:t>continue</w:t>
      </w:r>
    </w:p>
    <w:p w14:paraId="14692852">
      <w:pPr>
        <w:spacing w:before="21" w:line="241" w:lineRule="exact"/>
        <w:ind w:left="1054" w:right="0" w:firstLine="0"/>
        <w:jc w:val="left"/>
        <w:rPr>
          <w:sz w:val="22"/>
        </w:rPr>
      </w:pPr>
      <w:r>
        <w:rPr>
          <w:spacing w:val="10"/>
          <w:sz w:val="22"/>
        </w:rPr>
        <w:t>computed_hash</w:t>
      </w:r>
      <w:r>
        <w:rPr>
          <w:spacing w:val="26"/>
          <w:sz w:val="22"/>
        </w:rPr>
        <w:t xml:space="preserve"> </w:t>
      </w:r>
      <w:r>
        <w:rPr>
          <w:sz w:val="22"/>
        </w:rPr>
        <w:t>=</w:t>
      </w:r>
      <w:r>
        <w:rPr>
          <w:spacing w:val="51"/>
          <w:sz w:val="22"/>
        </w:rPr>
        <w:t xml:space="preserve"> </w:t>
      </w:r>
      <w:r>
        <w:rPr>
          <w:spacing w:val="14"/>
          <w:sz w:val="22"/>
        </w:rPr>
        <w:t>hash_password</w:t>
      </w:r>
      <w:r>
        <w:rPr>
          <w:spacing w:val="-15"/>
          <w:sz w:val="22"/>
        </w:rPr>
        <w:t xml:space="preserve"> </w:t>
      </w:r>
      <w:r>
        <w:rPr>
          <w:sz w:val="22"/>
        </w:rPr>
        <w:t>(</w:t>
      </w:r>
      <w:r>
        <w:rPr>
          <w:spacing w:val="-14"/>
          <w:sz w:val="22"/>
        </w:rPr>
        <w:t xml:space="preserve"> </w:t>
      </w:r>
      <w:r>
        <w:rPr>
          <w:spacing w:val="14"/>
          <w:sz w:val="22"/>
        </w:rPr>
        <w:t>password</w:t>
      </w:r>
      <w:r>
        <w:rPr>
          <w:spacing w:val="4"/>
          <w:sz w:val="22"/>
        </w:rPr>
        <w:t xml:space="preserve"> </w:t>
      </w:r>
      <w:r>
        <w:rPr>
          <w:sz w:val="22"/>
        </w:rPr>
        <w:t>,</w:t>
      </w:r>
      <w:r>
        <w:rPr>
          <w:spacing w:val="68"/>
          <w:w w:val="150"/>
          <w:sz w:val="22"/>
        </w:rPr>
        <w:t xml:space="preserve"> </w:t>
      </w:r>
      <w:r>
        <w:rPr>
          <w:spacing w:val="13"/>
          <w:sz w:val="22"/>
        </w:rPr>
        <w:t>hash_type</w:t>
      </w:r>
      <w:r>
        <w:rPr>
          <w:spacing w:val="-15"/>
          <w:sz w:val="22"/>
        </w:rPr>
        <w:t xml:space="preserve"> </w:t>
      </w:r>
      <w:r>
        <w:rPr>
          <w:spacing w:val="-10"/>
          <w:sz w:val="22"/>
        </w:rPr>
        <w:t>)</w:t>
      </w:r>
    </w:p>
    <w:p w14:paraId="254424D4">
      <w:pPr>
        <w:spacing w:before="0" w:line="295" w:lineRule="exact"/>
        <w:ind w:left="1072" w:right="0" w:firstLine="0"/>
        <w:jc w:val="left"/>
        <w:rPr>
          <w:sz w:val="22"/>
        </w:rPr>
      </w:pPr>
      <w:r>
        <w:rPr>
          <w:sz w:val="22"/>
        </w:rPr>
        <w:t>l</w:t>
      </w:r>
      <w:r>
        <w:rPr>
          <w:spacing w:val="-24"/>
          <w:sz w:val="22"/>
        </w:rPr>
        <w:t xml:space="preserve"> </w:t>
      </w:r>
      <w:r>
        <w:rPr>
          <w:sz w:val="22"/>
        </w:rPr>
        <w:t>o</w:t>
      </w:r>
      <w:r>
        <w:rPr>
          <w:spacing w:val="-24"/>
          <w:sz w:val="22"/>
        </w:rPr>
        <w:t xml:space="preserve"> </w:t>
      </w:r>
      <w:r>
        <w:rPr>
          <w:sz w:val="22"/>
        </w:rPr>
        <w:t>g</w:t>
      </w:r>
      <w:r>
        <w:rPr>
          <w:spacing w:val="-24"/>
          <w:sz w:val="22"/>
        </w:rPr>
        <w:t xml:space="preserve"> </w:t>
      </w:r>
      <w:r>
        <w:rPr>
          <w:sz w:val="22"/>
        </w:rPr>
        <w:t>g</w:t>
      </w:r>
      <w:r>
        <w:rPr>
          <w:spacing w:val="-24"/>
          <w:sz w:val="22"/>
        </w:rPr>
        <w:t xml:space="preserve"> </w:t>
      </w:r>
      <w:r>
        <w:rPr>
          <w:sz w:val="22"/>
        </w:rPr>
        <w:t>i</w:t>
      </w:r>
      <w:r>
        <w:rPr>
          <w:spacing w:val="-24"/>
          <w:sz w:val="22"/>
        </w:rPr>
        <w:t xml:space="preserve"> </w:t>
      </w:r>
      <w:r>
        <w:rPr>
          <w:sz w:val="22"/>
        </w:rPr>
        <w:t>n</w:t>
      </w:r>
      <w:r>
        <w:rPr>
          <w:spacing w:val="-24"/>
          <w:sz w:val="22"/>
        </w:rPr>
        <w:t xml:space="preserve"> </w:t>
      </w:r>
      <w:r>
        <w:rPr>
          <w:sz w:val="22"/>
        </w:rPr>
        <w:t>g</w:t>
      </w:r>
      <w:r>
        <w:rPr>
          <w:spacing w:val="-2"/>
          <w:sz w:val="22"/>
        </w:rPr>
        <w:t xml:space="preserve"> </w:t>
      </w:r>
      <w:r>
        <w:rPr>
          <w:sz w:val="22"/>
        </w:rPr>
        <w:t>.</w:t>
      </w:r>
      <w:r>
        <w:rPr>
          <w:spacing w:val="14"/>
          <w:sz w:val="22"/>
        </w:rPr>
        <w:t xml:space="preserve"> </w:t>
      </w:r>
      <w:r>
        <w:rPr>
          <w:sz w:val="22"/>
        </w:rPr>
        <w:t>i</w:t>
      </w:r>
      <w:r>
        <w:rPr>
          <w:spacing w:val="-20"/>
          <w:sz w:val="22"/>
        </w:rPr>
        <w:t xml:space="preserve"> </w:t>
      </w:r>
      <w:r>
        <w:rPr>
          <w:sz w:val="22"/>
        </w:rPr>
        <w:t>n</w:t>
      </w:r>
      <w:r>
        <w:rPr>
          <w:spacing w:val="-20"/>
          <w:sz w:val="22"/>
        </w:rPr>
        <w:t xml:space="preserve"> </w:t>
      </w:r>
      <w:r>
        <w:rPr>
          <w:sz w:val="22"/>
        </w:rPr>
        <w:t>f</w:t>
      </w:r>
      <w:r>
        <w:rPr>
          <w:spacing w:val="-20"/>
          <w:sz w:val="22"/>
        </w:rPr>
        <w:t xml:space="preserve"> </w:t>
      </w:r>
      <w:r>
        <w:rPr>
          <w:sz w:val="22"/>
        </w:rPr>
        <w:t>o</w:t>
      </w:r>
      <w:r>
        <w:rPr>
          <w:spacing w:val="1"/>
          <w:sz w:val="22"/>
        </w:rPr>
        <w:t xml:space="preserve"> </w:t>
      </w:r>
      <w:r>
        <w:rPr>
          <w:sz w:val="22"/>
        </w:rPr>
        <w:t>(</w:t>
      </w:r>
      <w:r>
        <w:rPr>
          <w:spacing w:val="1"/>
          <w:sz w:val="22"/>
        </w:rPr>
        <w:t xml:space="preserve"> </w:t>
      </w:r>
      <w:r>
        <w:rPr>
          <w:sz w:val="22"/>
        </w:rPr>
        <w:t>f</w:t>
      </w:r>
      <w:r>
        <w:rPr>
          <w:spacing w:val="-10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pacing w:val="18"/>
          <w:sz w:val="22"/>
        </w:rPr>
        <w:t>Attempting</w:t>
      </w:r>
      <w:r>
        <w:rPr>
          <w:rFonts w:ascii="Lucida Sans Unicode" w:hAnsi="Lucida Sans Unicode"/>
          <w:color w:val="FF0000"/>
          <w:spacing w:val="18"/>
          <w:sz w:val="22"/>
        </w:rPr>
        <w:t>␣</w:t>
      </w:r>
      <w:r>
        <w:rPr>
          <w:color w:val="FF0000"/>
          <w:spacing w:val="18"/>
          <w:sz w:val="22"/>
        </w:rPr>
        <w:t>password</w:t>
      </w:r>
      <w:r>
        <w:rPr>
          <w:color w:val="FF0000"/>
          <w:sz w:val="22"/>
        </w:rPr>
        <w:t xml:space="preserve"> :</w:t>
      </w:r>
      <w:r>
        <w:rPr>
          <w:color w:val="FF0000"/>
          <w:spacing w:val="-11"/>
          <w:sz w:val="22"/>
        </w:rPr>
        <w:t xml:space="preserve"> </w:t>
      </w:r>
      <w:r>
        <w:rPr>
          <w:rFonts w:ascii="Lucida Sans Unicode" w:hAnsi="Lucida Sans Unicode"/>
          <w:color w:val="FF0000"/>
          <w:spacing w:val="9"/>
          <w:w w:val="110"/>
          <w:sz w:val="22"/>
        </w:rPr>
        <w:t>␣</w:t>
      </w:r>
      <w:r>
        <w:rPr>
          <w:color w:val="FF0000"/>
          <w:spacing w:val="9"/>
          <w:w w:val="110"/>
          <w:sz w:val="22"/>
        </w:rPr>
        <w:t>{</w:t>
      </w:r>
      <w:r>
        <w:rPr>
          <w:color w:val="FF0000"/>
          <w:spacing w:val="-29"/>
          <w:w w:val="110"/>
          <w:sz w:val="22"/>
        </w:rPr>
        <w:t xml:space="preserve"> </w:t>
      </w:r>
      <w:r>
        <w:rPr>
          <w:color w:val="FF0000"/>
          <w:spacing w:val="16"/>
          <w:sz w:val="22"/>
        </w:rPr>
        <w:t>password</w:t>
      </w:r>
      <w:r>
        <w:rPr>
          <w:color w:val="FF0000"/>
          <w:spacing w:val="-24"/>
          <w:sz w:val="22"/>
        </w:rPr>
        <w:t xml:space="preserve"> </w:t>
      </w:r>
      <w:r>
        <w:rPr>
          <w:color w:val="FF0000"/>
          <w:spacing w:val="16"/>
          <w:sz w:val="22"/>
        </w:rPr>
        <w:t>}</w:t>
      </w:r>
      <w:r>
        <w:rPr>
          <w:rFonts w:ascii="Lucida Sans Unicode" w:hAnsi="Lucida Sans Unicode"/>
          <w:color w:val="FF0000"/>
          <w:spacing w:val="16"/>
          <w:sz w:val="22"/>
        </w:rPr>
        <w:t>␣</w:t>
      </w:r>
      <w:r>
        <w:rPr>
          <w:color w:val="FF0000"/>
          <w:spacing w:val="16"/>
          <w:sz w:val="22"/>
        </w:rPr>
        <w:t>(</w:t>
      </w:r>
      <w:r>
        <w:rPr>
          <w:color w:val="FF0000"/>
          <w:spacing w:val="-22"/>
          <w:sz w:val="22"/>
        </w:rPr>
        <w:t xml:space="preserve"> </w:t>
      </w:r>
      <w:r>
        <w:rPr>
          <w:color w:val="FF0000"/>
          <w:spacing w:val="-4"/>
          <w:sz w:val="22"/>
        </w:rPr>
        <w:t>Hash</w:t>
      </w:r>
    </w:p>
    <w:p w14:paraId="6A4DA6D3">
      <w:pPr>
        <w:spacing w:before="0" w:line="291" w:lineRule="exact"/>
        <w:ind w:left="1476" w:right="0" w:firstLine="0"/>
        <w:jc w:val="left"/>
        <w:rPr>
          <w:sz w:val="22"/>
        </w:rPr>
      </w:pPr>
      <w:r>
        <w:rPr>
          <w:color w:val="FF0000"/>
          <w:sz w:val="22"/>
        </w:rPr>
        <w:t>:</w:t>
      </w:r>
      <w:r>
        <w:rPr>
          <w:color w:val="FF0000"/>
          <w:spacing w:val="-1"/>
          <w:sz w:val="22"/>
        </w:rPr>
        <w:t xml:space="preserve"> </w:t>
      </w:r>
      <w:r>
        <w:rPr>
          <w:rFonts w:ascii="Lucida Sans Unicode" w:hAnsi="Lucida Sans Unicode"/>
          <w:color w:val="FF0000"/>
          <w:spacing w:val="9"/>
          <w:sz w:val="22"/>
        </w:rPr>
        <w:t>␣</w:t>
      </w:r>
      <w:r>
        <w:rPr>
          <w:color w:val="FF0000"/>
          <w:spacing w:val="9"/>
          <w:sz w:val="22"/>
        </w:rPr>
        <w:t>{</w:t>
      </w:r>
      <w:r>
        <w:rPr>
          <w:color w:val="FF0000"/>
          <w:spacing w:val="-26"/>
          <w:sz w:val="22"/>
        </w:rPr>
        <w:t xml:space="preserve"> </w:t>
      </w:r>
      <w:r>
        <w:rPr>
          <w:color w:val="FF0000"/>
          <w:spacing w:val="10"/>
          <w:sz w:val="22"/>
        </w:rPr>
        <w:t>computed_hash</w:t>
      </w:r>
      <w:r>
        <w:rPr>
          <w:color w:val="FF0000"/>
          <w:spacing w:val="-11"/>
          <w:sz w:val="22"/>
        </w:rPr>
        <w:t xml:space="preserve"> </w:t>
      </w:r>
      <w:r>
        <w:rPr>
          <w:color w:val="FF0000"/>
          <w:spacing w:val="11"/>
          <w:sz w:val="22"/>
        </w:rPr>
        <w:t>})</w:t>
      </w:r>
      <w:r>
        <w:rPr>
          <w:color w:val="FF0000"/>
          <w:spacing w:val="-9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9"/>
          <w:sz w:val="22"/>
        </w:rPr>
        <w:t xml:space="preserve"> </w:t>
      </w:r>
      <w:r>
        <w:rPr>
          <w:spacing w:val="-10"/>
          <w:sz w:val="22"/>
        </w:rPr>
        <w:t>)</w:t>
      </w:r>
    </w:p>
    <w:p w14:paraId="157E1BC6">
      <w:pPr>
        <w:spacing w:before="0" w:line="236" w:lineRule="exact"/>
        <w:ind w:left="1087" w:right="0" w:firstLine="0"/>
        <w:jc w:val="left"/>
        <w:rPr>
          <w:sz w:val="22"/>
        </w:rPr>
      </w:pPr>
      <w:r>
        <w:rPr>
          <w:color w:val="0000FF"/>
          <w:sz w:val="22"/>
        </w:rPr>
        <w:t>i</w:t>
      </w:r>
      <w:r>
        <w:rPr>
          <w:color w:val="0000FF"/>
          <w:spacing w:val="-14"/>
          <w:sz w:val="22"/>
        </w:rPr>
        <w:t xml:space="preserve"> </w:t>
      </w:r>
      <w:r>
        <w:rPr>
          <w:color w:val="0000FF"/>
          <w:sz w:val="22"/>
        </w:rPr>
        <w:t>f</w:t>
      </w:r>
      <w:r>
        <w:rPr>
          <w:color w:val="0000FF"/>
          <w:spacing w:val="32"/>
          <w:sz w:val="22"/>
        </w:rPr>
        <w:t xml:space="preserve">  </w:t>
      </w:r>
      <w:r>
        <w:rPr>
          <w:spacing w:val="10"/>
          <w:sz w:val="22"/>
        </w:rPr>
        <w:t>computed_hash</w:t>
      </w:r>
      <w:r>
        <w:rPr>
          <w:spacing w:val="54"/>
          <w:sz w:val="22"/>
        </w:rPr>
        <w:t xml:space="preserve"> </w:t>
      </w:r>
      <w:r>
        <w:rPr>
          <w:sz w:val="22"/>
        </w:rPr>
        <w:t>==</w:t>
      </w:r>
      <w:r>
        <w:rPr>
          <w:spacing w:val="63"/>
          <w:sz w:val="22"/>
        </w:rPr>
        <w:t xml:space="preserve"> </w:t>
      </w:r>
      <w:r>
        <w:rPr>
          <w:spacing w:val="20"/>
          <w:sz w:val="22"/>
        </w:rPr>
        <w:t>target_hash</w:t>
      </w:r>
      <w:r>
        <w:rPr>
          <w:sz w:val="22"/>
        </w:rPr>
        <w:t xml:space="preserve"> .</w:t>
      </w:r>
      <w:r>
        <w:rPr>
          <w:spacing w:val="1"/>
          <w:sz w:val="22"/>
        </w:rPr>
        <w:t xml:space="preserve"> </w:t>
      </w:r>
      <w:r>
        <w:rPr>
          <w:spacing w:val="19"/>
          <w:sz w:val="22"/>
        </w:rPr>
        <w:t>lower</w:t>
      </w:r>
      <w:r>
        <w:rPr>
          <w:spacing w:val="-3"/>
          <w:sz w:val="22"/>
        </w:rPr>
        <w:t xml:space="preserve"> </w:t>
      </w:r>
      <w:r>
        <w:rPr>
          <w:sz w:val="22"/>
        </w:rPr>
        <w:t>(</w:t>
      </w:r>
      <w:r>
        <w:rPr>
          <w:spacing w:val="-23"/>
          <w:sz w:val="22"/>
        </w:rPr>
        <w:t xml:space="preserve"> </w:t>
      </w:r>
      <w:r>
        <w:rPr>
          <w:sz w:val="22"/>
        </w:rPr>
        <w:t>)</w:t>
      </w:r>
      <w:r>
        <w:rPr>
          <w:spacing w:val="6"/>
          <w:sz w:val="22"/>
        </w:rPr>
        <w:t xml:space="preserve"> </w:t>
      </w:r>
      <w:r>
        <w:rPr>
          <w:spacing w:val="-10"/>
          <w:sz w:val="22"/>
        </w:rPr>
        <w:t>:</w:t>
      </w:r>
    </w:p>
    <w:p w14:paraId="61221995">
      <w:pPr>
        <w:spacing w:before="21" w:line="259" w:lineRule="auto"/>
        <w:ind w:left="1978" w:right="691" w:hanging="386"/>
        <w:jc w:val="left"/>
        <w:rPr>
          <w:sz w:val="22"/>
        </w:rPr>
      </w:pPr>
      <w:r>
        <w:rPr>
          <w:color w:val="0000FF"/>
          <w:spacing w:val="22"/>
          <w:sz w:val="22"/>
        </w:rPr>
        <w:t>return</w:t>
      </w:r>
      <w:r>
        <w:rPr>
          <w:color w:val="0000FF"/>
          <w:spacing w:val="80"/>
          <w:sz w:val="22"/>
        </w:rPr>
        <w:t xml:space="preserve"> </w:t>
      </w:r>
      <w:r>
        <w:rPr>
          <w:spacing w:val="12"/>
          <w:sz w:val="22"/>
        </w:rPr>
        <w:t>{</w:t>
      </w:r>
      <w:r>
        <w:rPr>
          <w:color w:val="FF0000"/>
          <w:spacing w:val="12"/>
          <w:sz w:val="22"/>
        </w:rPr>
        <w:t>”</w:t>
      </w:r>
      <w:r>
        <w:rPr>
          <w:color w:val="FF0000"/>
          <w:spacing w:val="-22"/>
          <w:sz w:val="22"/>
        </w:rPr>
        <w:t xml:space="preserve"> </w:t>
      </w:r>
      <w:r>
        <w:rPr>
          <w:color w:val="FF0000"/>
          <w:spacing w:val="12"/>
          <w:sz w:val="22"/>
        </w:rPr>
        <w:t>hash</w:t>
      </w:r>
      <w:r>
        <w:rPr>
          <w:color w:val="FF0000"/>
          <w:spacing w:val="-22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5"/>
          <w:sz w:val="22"/>
        </w:rPr>
        <w:t xml:space="preserve"> </w:t>
      </w:r>
      <w:r>
        <w:rPr>
          <w:sz w:val="22"/>
        </w:rPr>
        <w:t>:</w:t>
      </w:r>
      <w:r>
        <w:rPr>
          <w:spacing w:val="80"/>
          <w:w w:val="150"/>
          <w:sz w:val="22"/>
        </w:rPr>
        <w:t xml:space="preserve"> </w:t>
      </w:r>
      <w:r>
        <w:rPr>
          <w:spacing w:val="18"/>
          <w:sz w:val="22"/>
        </w:rPr>
        <w:t xml:space="preserve">target_hash </w:t>
      </w:r>
      <w:r>
        <w:rPr>
          <w:sz w:val="22"/>
        </w:rPr>
        <w:t>,</w:t>
      </w:r>
      <w:r>
        <w:rPr>
          <w:spacing w:val="80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24"/>
          <w:sz w:val="22"/>
        </w:rPr>
        <w:t xml:space="preserve"> </w:t>
      </w:r>
      <w:r>
        <w:rPr>
          <w:color w:val="FF0000"/>
          <w:spacing w:val="13"/>
          <w:sz w:val="22"/>
        </w:rPr>
        <w:t>hash_type</w:t>
      </w:r>
      <w:r>
        <w:rPr>
          <w:color w:val="FF0000"/>
          <w:spacing w:val="-24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5"/>
          <w:sz w:val="22"/>
        </w:rPr>
        <w:t xml:space="preserve"> </w:t>
      </w:r>
      <w:r>
        <w:rPr>
          <w:sz w:val="22"/>
        </w:rPr>
        <w:t xml:space="preserve">: </w:t>
      </w:r>
      <w:r>
        <w:rPr>
          <w:spacing w:val="12"/>
          <w:sz w:val="22"/>
        </w:rPr>
        <w:t xml:space="preserve">hash_type </w:t>
      </w:r>
      <w:r>
        <w:rPr>
          <w:sz w:val="22"/>
        </w:rPr>
        <w:t>,</w:t>
      </w:r>
    </w:p>
    <w:p w14:paraId="6FC90DAA">
      <w:pPr>
        <w:spacing w:before="2" w:line="259" w:lineRule="auto"/>
        <w:ind w:left="3025" w:right="152" w:hanging="399"/>
        <w:jc w:val="left"/>
        <w:rPr>
          <w:sz w:val="22"/>
        </w:rPr>
      </w:pPr>
      <w:r>
        <w:rPr>
          <w:color w:val="FF0000"/>
          <w:sz w:val="22"/>
        </w:rPr>
        <w:t>”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pacing w:val="16"/>
          <w:sz w:val="22"/>
        </w:rPr>
        <w:t>password</w:t>
      </w:r>
      <w:r>
        <w:rPr>
          <w:color w:val="FF0000"/>
          <w:spacing w:val="-20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14"/>
          <w:sz w:val="22"/>
        </w:rPr>
        <w:t xml:space="preserve"> </w:t>
      </w:r>
      <w:r>
        <w:rPr>
          <w:sz w:val="22"/>
        </w:rPr>
        <w:t>:</w:t>
      </w:r>
      <w:r>
        <w:rPr>
          <w:spacing w:val="59"/>
          <w:w w:val="150"/>
          <w:sz w:val="22"/>
        </w:rPr>
        <w:t xml:space="preserve"> </w:t>
      </w:r>
      <w:r>
        <w:rPr>
          <w:spacing w:val="14"/>
          <w:sz w:val="22"/>
        </w:rPr>
        <w:t>password</w:t>
      </w:r>
      <w:r>
        <w:rPr>
          <w:spacing w:val="10"/>
          <w:sz w:val="22"/>
        </w:rPr>
        <w:t xml:space="preserve"> </w:t>
      </w:r>
      <w:r>
        <w:rPr>
          <w:sz w:val="22"/>
        </w:rPr>
        <w:t>,</w:t>
      </w:r>
      <w:r>
        <w:rPr>
          <w:spacing w:val="80"/>
          <w:w w:val="150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14"/>
          <w:sz w:val="22"/>
        </w:rPr>
        <w:t xml:space="preserve"> </w:t>
      </w:r>
      <w:r>
        <w:rPr>
          <w:color w:val="FF0000"/>
          <w:sz w:val="22"/>
        </w:rPr>
        <w:t>s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pacing w:val="15"/>
          <w:sz w:val="22"/>
        </w:rPr>
        <w:t>ta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pacing w:val="15"/>
          <w:sz w:val="22"/>
        </w:rPr>
        <w:t>tu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>s</w:t>
      </w:r>
      <w:r>
        <w:rPr>
          <w:color w:val="FF0000"/>
          <w:spacing w:val="-13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9"/>
          <w:sz w:val="22"/>
        </w:rPr>
        <w:t xml:space="preserve"> </w:t>
      </w:r>
      <w:r>
        <w:rPr>
          <w:sz w:val="22"/>
        </w:rPr>
        <w:t>:</w:t>
      </w:r>
      <w:r>
        <w:rPr>
          <w:spacing w:val="80"/>
          <w:w w:val="150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14"/>
          <w:sz w:val="22"/>
        </w:rPr>
        <w:t xml:space="preserve"> </w:t>
      </w:r>
      <w:r>
        <w:rPr>
          <w:color w:val="FF0000"/>
          <w:sz w:val="22"/>
        </w:rPr>
        <w:t>s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>u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>c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>c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>e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>s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 xml:space="preserve">s ” </w:t>
      </w:r>
      <w:r>
        <w:rPr>
          <w:sz w:val="22"/>
        </w:rPr>
        <w:t>,</w:t>
      </w:r>
    </w:p>
    <w:p w14:paraId="603C718F">
      <w:pPr>
        <w:spacing w:before="0" w:line="287" w:lineRule="exact"/>
        <w:ind w:left="2627" w:right="0" w:firstLine="0"/>
        <w:jc w:val="left"/>
        <w:rPr>
          <w:sz w:val="22"/>
        </w:rPr>
      </w:pPr>
      <w:r>
        <w:rPr>
          <w:color w:val="FF0000"/>
          <w:sz w:val="22"/>
        </w:rPr>
        <w:t>”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pacing w:val="15"/>
          <w:sz w:val="22"/>
        </w:rPr>
        <w:t>message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14"/>
          <w:sz w:val="22"/>
        </w:rPr>
        <w:t xml:space="preserve"> </w:t>
      </w:r>
      <w:r>
        <w:rPr>
          <w:sz w:val="22"/>
        </w:rPr>
        <w:t>:</w:t>
      </w:r>
      <w:r>
        <w:rPr>
          <w:spacing w:val="32"/>
          <w:sz w:val="22"/>
        </w:rPr>
        <w:t xml:space="preserve">  </w:t>
      </w:r>
      <w:r>
        <w:rPr>
          <w:sz w:val="22"/>
        </w:rPr>
        <w:t>f</w:t>
      </w:r>
      <w:r>
        <w:rPr>
          <w:spacing w:val="-10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24"/>
          <w:sz w:val="22"/>
        </w:rPr>
        <w:t xml:space="preserve"> </w:t>
      </w:r>
      <w:r>
        <w:rPr>
          <w:color w:val="FF0000"/>
          <w:spacing w:val="16"/>
          <w:sz w:val="22"/>
        </w:rPr>
        <w:t>Password</w:t>
      </w:r>
      <w:r>
        <w:rPr>
          <w:rFonts w:ascii="Lucida Sans Unicode" w:hAnsi="Lucida Sans Unicode"/>
          <w:color w:val="FF0000"/>
          <w:spacing w:val="16"/>
          <w:sz w:val="22"/>
        </w:rPr>
        <w:t>␣</w:t>
      </w:r>
      <w:r>
        <w:rPr>
          <w:color w:val="FF0000"/>
          <w:spacing w:val="16"/>
          <w:sz w:val="22"/>
        </w:rPr>
        <w:t>found</w:t>
      </w:r>
      <w:r>
        <w:rPr>
          <w:color w:val="FF0000"/>
          <w:spacing w:val="-4"/>
          <w:sz w:val="22"/>
        </w:rPr>
        <w:t xml:space="preserve"> </w:t>
      </w:r>
      <w:r>
        <w:rPr>
          <w:color w:val="FF0000"/>
          <w:sz w:val="22"/>
        </w:rPr>
        <w:t>:</w:t>
      </w:r>
      <w:r>
        <w:rPr>
          <w:color w:val="FF0000"/>
          <w:spacing w:val="-13"/>
          <w:sz w:val="22"/>
        </w:rPr>
        <w:t xml:space="preserve"> </w:t>
      </w:r>
      <w:r>
        <w:rPr>
          <w:rFonts w:ascii="Lucida Sans Unicode" w:hAnsi="Lucida Sans Unicode"/>
          <w:color w:val="FF0000"/>
          <w:spacing w:val="9"/>
          <w:sz w:val="22"/>
        </w:rPr>
        <w:t>␣</w:t>
      </w:r>
      <w:r>
        <w:rPr>
          <w:color w:val="FF0000"/>
          <w:spacing w:val="9"/>
          <w:sz w:val="22"/>
        </w:rPr>
        <w:t>{</w:t>
      </w:r>
      <w:r>
        <w:rPr>
          <w:color w:val="FF0000"/>
          <w:spacing w:val="-24"/>
          <w:sz w:val="22"/>
        </w:rPr>
        <w:t xml:space="preserve"> </w:t>
      </w:r>
      <w:r>
        <w:rPr>
          <w:color w:val="FF0000"/>
          <w:spacing w:val="16"/>
          <w:sz w:val="22"/>
        </w:rPr>
        <w:t>password</w:t>
      </w:r>
      <w:r>
        <w:rPr>
          <w:color w:val="FF0000"/>
          <w:spacing w:val="-24"/>
          <w:sz w:val="22"/>
        </w:rPr>
        <w:t xml:space="preserve"> </w:t>
      </w:r>
      <w:r>
        <w:rPr>
          <w:color w:val="FF0000"/>
          <w:spacing w:val="7"/>
          <w:sz w:val="22"/>
        </w:rPr>
        <w:t>}”</w:t>
      </w:r>
    </w:p>
    <w:p w14:paraId="7894A028">
      <w:pPr>
        <w:spacing w:before="0" w:line="236" w:lineRule="exact"/>
        <w:ind w:left="3022" w:right="0" w:firstLine="0"/>
        <w:jc w:val="left"/>
        <w:rPr>
          <w:sz w:val="22"/>
        </w:rPr>
      </w:pPr>
      <w:r>
        <w:rPr>
          <w:spacing w:val="-10"/>
          <w:w w:val="115"/>
          <w:sz w:val="22"/>
        </w:rPr>
        <w:t>}</w:t>
      </w:r>
    </w:p>
    <w:p w14:paraId="04D583B8">
      <w:pPr>
        <w:spacing w:before="21" w:line="241" w:lineRule="exact"/>
        <w:ind w:left="22" w:right="0" w:firstLine="0"/>
        <w:jc w:val="left"/>
        <w:rPr>
          <w:sz w:val="22"/>
        </w:rPr>
      </w:pPr>
      <w:r>
        <w:rPr>
          <w:color w:val="0000FF"/>
          <w:spacing w:val="22"/>
          <w:sz w:val="22"/>
        </w:rPr>
        <w:t>return</w:t>
      </w:r>
      <w:r>
        <w:rPr>
          <w:color w:val="0000FF"/>
          <w:spacing w:val="29"/>
          <w:sz w:val="22"/>
        </w:rPr>
        <w:t xml:space="preserve">  </w:t>
      </w:r>
      <w:r>
        <w:rPr>
          <w:spacing w:val="12"/>
          <w:sz w:val="22"/>
        </w:rPr>
        <w:t>{</w:t>
      </w:r>
      <w:r>
        <w:rPr>
          <w:color w:val="FF0000"/>
          <w:spacing w:val="12"/>
          <w:sz w:val="22"/>
        </w:rPr>
        <w:t>”</w:t>
      </w:r>
      <w:r>
        <w:rPr>
          <w:color w:val="FF0000"/>
          <w:spacing w:val="-22"/>
          <w:sz w:val="22"/>
        </w:rPr>
        <w:t xml:space="preserve"> </w:t>
      </w:r>
      <w:r>
        <w:rPr>
          <w:color w:val="FF0000"/>
          <w:spacing w:val="12"/>
          <w:sz w:val="22"/>
        </w:rPr>
        <w:t>hash</w:t>
      </w:r>
      <w:r>
        <w:rPr>
          <w:color w:val="FF0000"/>
          <w:spacing w:val="-22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4"/>
          <w:sz w:val="22"/>
        </w:rPr>
        <w:t xml:space="preserve"> </w:t>
      </w:r>
      <w:r>
        <w:rPr>
          <w:sz w:val="22"/>
        </w:rPr>
        <w:t>:</w:t>
      </w:r>
      <w:r>
        <w:rPr>
          <w:spacing w:val="39"/>
          <w:sz w:val="22"/>
        </w:rPr>
        <w:t xml:space="preserve">  </w:t>
      </w:r>
      <w:r>
        <w:rPr>
          <w:spacing w:val="18"/>
          <w:sz w:val="22"/>
        </w:rPr>
        <w:t>target_hash</w:t>
      </w:r>
      <w:r>
        <w:rPr>
          <w:spacing w:val="22"/>
          <w:sz w:val="22"/>
        </w:rPr>
        <w:t xml:space="preserve"> </w:t>
      </w:r>
      <w:r>
        <w:rPr>
          <w:sz w:val="22"/>
        </w:rPr>
        <w:t>,</w:t>
      </w:r>
      <w:r>
        <w:rPr>
          <w:spacing w:val="35"/>
          <w:sz w:val="22"/>
        </w:rPr>
        <w:t xml:space="preserve">  </w:t>
      </w:r>
      <w:r>
        <w:rPr>
          <w:color w:val="FF0000"/>
          <w:sz w:val="22"/>
        </w:rPr>
        <w:t>”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pacing w:val="13"/>
          <w:sz w:val="22"/>
        </w:rPr>
        <w:t>hash_type</w:t>
      </w:r>
      <w:r>
        <w:rPr>
          <w:color w:val="FF0000"/>
          <w:spacing w:val="-24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4"/>
          <w:sz w:val="22"/>
        </w:rPr>
        <w:t xml:space="preserve"> </w:t>
      </w:r>
      <w:r>
        <w:rPr>
          <w:sz w:val="22"/>
        </w:rPr>
        <w:t>:</w:t>
      </w:r>
      <w:r>
        <w:rPr>
          <w:spacing w:val="36"/>
          <w:sz w:val="22"/>
        </w:rPr>
        <w:t xml:space="preserve">  </w:t>
      </w:r>
      <w:r>
        <w:rPr>
          <w:spacing w:val="12"/>
          <w:sz w:val="22"/>
        </w:rPr>
        <w:t>hash_type</w:t>
      </w:r>
      <w:r>
        <w:rPr>
          <w:spacing w:val="10"/>
          <w:sz w:val="22"/>
        </w:rPr>
        <w:t xml:space="preserve"> </w:t>
      </w:r>
      <w:r>
        <w:rPr>
          <w:spacing w:val="-10"/>
          <w:sz w:val="22"/>
        </w:rPr>
        <w:t>,</w:t>
      </w:r>
    </w:p>
    <w:p w14:paraId="58E9E529">
      <w:pPr>
        <w:spacing w:before="0" w:line="192" w:lineRule="auto"/>
        <w:ind w:left="1467" w:right="113" w:hanging="412"/>
        <w:jc w:val="left"/>
        <w:rPr>
          <w:sz w:val="22"/>
        </w:rPr>
      </w:pPr>
      <w:r>
        <w:rPr>
          <w:color w:val="FF0000"/>
          <w:w w:val="105"/>
          <w:sz w:val="22"/>
        </w:rPr>
        <w:t>”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s</w:t>
      </w:r>
      <w:r>
        <w:rPr>
          <w:color w:val="FF0000"/>
          <w:spacing w:val="-26"/>
          <w:w w:val="105"/>
          <w:sz w:val="22"/>
        </w:rPr>
        <w:t xml:space="preserve"> </w:t>
      </w:r>
      <w:r>
        <w:rPr>
          <w:color w:val="FF0000"/>
          <w:spacing w:val="15"/>
          <w:w w:val="105"/>
          <w:sz w:val="22"/>
        </w:rPr>
        <w:t>ta</w:t>
      </w:r>
      <w:r>
        <w:rPr>
          <w:color w:val="FF0000"/>
          <w:spacing w:val="-26"/>
          <w:w w:val="105"/>
          <w:sz w:val="22"/>
        </w:rPr>
        <w:t xml:space="preserve"> </w:t>
      </w:r>
      <w:r>
        <w:rPr>
          <w:color w:val="FF0000"/>
          <w:spacing w:val="15"/>
          <w:w w:val="105"/>
          <w:sz w:val="22"/>
        </w:rPr>
        <w:t>tu</w:t>
      </w:r>
      <w:r>
        <w:rPr>
          <w:color w:val="FF0000"/>
          <w:spacing w:val="-25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s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w w:val="105"/>
          <w:sz w:val="22"/>
        </w:rPr>
        <w:t>:</w:t>
      </w:r>
      <w:r>
        <w:rPr>
          <w:spacing w:val="60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3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f</w:t>
      </w:r>
      <w:r>
        <w:rPr>
          <w:color w:val="FF0000"/>
          <w:spacing w:val="-18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a</w:t>
      </w:r>
      <w:r>
        <w:rPr>
          <w:color w:val="FF0000"/>
          <w:spacing w:val="-18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i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l</w:t>
      </w:r>
      <w:r>
        <w:rPr>
          <w:color w:val="FF0000"/>
          <w:spacing w:val="-18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e</w:t>
      </w:r>
      <w:r>
        <w:rPr>
          <w:color w:val="FF0000"/>
          <w:spacing w:val="-18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d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w w:val="105"/>
          <w:sz w:val="22"/>
        </w:rPr>
        <w:t>,</w:t>
      </w:r>
      <w:r>
        <w:rPr>
          <w:spacing w:val="54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24"/>
          <w:w w:val="105"/>
          <w:sz w:val="22"/>
        </w:rPr>
        <w:t xml:space="preserve"> </w:t>
      </w:r>
      <w:r>
        <w:rPr>
          <w:color w:val="FF0000"/>
          <w:spacing w:val="15"/>
          <w:w w:val="105"/>
          <w:sz w:val="22"/>
        </w:rPr>
        <w:t>message</w:t>
      </w:r>
      <w:r>
        <w:rPr>
          <w:color w:val="FF0000"/>
          <w:spacing w:val="-23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14"/>
          <w:w w:val="105"/>
          <w:sz w:val="22"/>
        </w:rPr>
        <w:t xml:space="preserve"> </w:t>
      </w:r>
      <w:r>
        <w:rPr>
          <w:w w:val="105"/>
          <w:sz w:val="22"/>
        </w:rPr>
        <w:t>:</w:t>
      </w:r>
      <w:r>
        <w:rPr>
          <w:spacing w:val="64"/>
          <w:w w:val="150"/>
          <w:sz w:val="22"/>
        </w:rPr>
        <w:t xml:space="preserve"> </w:t>
      </w:r>
      <w:r>
        <w:rPr>
          <w:color w:val="FF0000"/>
          <w:w w:val="105"/>
          <w:sz w:val="22"/>
        </w:rPr>
        <w:t>”</w:t>
      </w:r>
      <w:r>
        <w:rPr>
          <w:color w:val="FF0000"/>
          <w:spacing w:val="-27"/>
          <w:w w:val="105"/>
          <w:sz w:val="22"/>
        </w:rPr>
        <w:t xml:space="preserve"> </w:t>
      </w:r>
      <w:r>
        <w:rPr>
          <w:color w:val="FF0000"/>
          <w:spacing w:val="18"/>
          <w:w w:val="105"/>
          <w:sz w:val="22"/>
        </w:rPr>
        <w:t>Password</w:t>
      </w:r>
      <w:r>
        <w:rPr>
          <w:rFonts w:ascii="Lucida Sans Unicode" w:hAnsi="Lucida Sans Unicode"/>
          <w:color w:val="FF0000"/>
          <w:spacing w:val="18"/>
          <w:w w:val="105"/>
          <w:sz w:val="22"/>
        </w:rPr>
        <w:t>␣</w:t>
      </w:r>
      <w:r>
        <w:rPr>
          <w:color w:val="FF0000"/>
          <w:spacing w:val="18"/>
          <w:w w:val="105"/>
          <w:sz w:val="22"/>
        </w:rPr>
        <w:t>not</w:t>
      </w:r>
      <w:r>
        <w:rPr>
          <w:rFonts w:ascii="Lucida Sans Unicode" w:hAnsi="Lucida Sans Unicode"/>
          <w:color w:val="FF0000"/>
          <w:spacing w:val="18"/>
          <w:w w:val="105"/>
          <w:sz w:val="22"/>
        </w:rPr>
        <w:t>␣</w:t>
      </w:r>
      <w:r>
        <w:rPr>
          <w:color w:val="FF0000"/>
          <w:spacing w:val="18"/>
          <w:w w:val="105"/>
          <w:sz w:val="22"/>
        </w:rPr>
        <w:t>found</w:t>
      </w:r>
      <w:r>
        <w:rPr>
          <w:color w:val="FF0000"/>
          <w:spacing w:val="-28"/>
          <w:w w:val="105"/>
          <w:sz w:val="22"/>
        </w:rPr>
        <w:t xml:space="preserve"> </w:t>
      </w:r>
      <w:r>
        <w:rPr>
          <w:rFonts w:ascii="Lucida Sans Unicode" w:hAnsi="Lucida Sans Unicode"/>
          <w:color w:val="FF0000"/>
          <w:w w:val="135"/>
          <w:sz w:val="22"/>
        </w:rPr>
        <w:t xml:space="preserve">␣ </w:t>
      </w:r>
      <w:r>
        <w:rPr>
          <w:color w:val="FF0000"/>
          <w:spacing w:val="13"/>
          <w:w w:val="105"/>
          <w:sz w:val="22"/>
        </w:rPr>
        <w:t>in</w:t>
      </w:r>
      <w:r>
        <w:rPr>
          <w:color w:val="FF0000"/>
          <w:spacing w:val="-13"/>
          <w:w w:val="105"/>
          <w:sz w:val="22"/>
        </w:rPr>
        <w:t xml:space="preserve"> </w:t>
      </w:r>
      <w:r>
        <w:rPr>
          <w:rFonts w:ascii="Lucida Sans Unicode" w:hAnsi="Lucida Sans Unicode"/>
          <w:color w:val="FF0000"/>
          <w:w w:val="135"/>
          <w:sz w:val="22"/>
        </w:rPr>
        <w:t>␣</w:t>
      </w:r>
      <w:r>
        <w:rPr>
          <w:rFonts w:ascii="Lucida Sans Unicode" w:hAnsi="Lucida Sans Unicode"/>
          <w:color w:val="FF0000"/>
          <w:spacing w:val="-46"/>
          <w:w w:val="135"/>
          <w:sz w:val="22"/>
        </w:rPr>
        <w:t xml:space="preserve"> </w:t>
      </w:r>
      <w:r>
        <w:rPr>
          <w:color w:val="FF0000"/>
          <w:w w:val="105"/>
          <w:sz w:val="22"/>
        </w:rPr>
        <w:t>w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o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r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d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l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i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s</w:t>
      </w:r>
      <w:r>
        <w:rPr>
          <w:color w:val="FF0000"/>
          <w:spacing w:val="-1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>t</w:t>
      </w:r>
      <w:r>
        <w:rPr>
          <w:color w:val="FF0000"/>
          <w:spacing w:val="27"/>
          <w:w w:val="105"/>
          <w:sz w:val="22"/>
        </w:rPr>
        <w:t xml:space="preserve"> </w:t>
      </w:r>
      <w:r>
        <w:rPr>
          <w:color w:val="FF0000"/>
          <w:w w:val="105"/>
          <w:sz w:val="22"/>
        </w:rPr>
        <w:t xml:space="preserve">. </w:t>
      </w:r>
      <w:r>
        <w:rPr>
          <w:color w:val="FF0000"/>
          <w:spacing w:val="12"/>
          <w:w w:val="105"/>
          <w:sz w:val="22"/>
        </w:rPr>
        <w:t>”</w:t>
      </w:r>
      <w:r>
        <w:rPr>
          <w:spacing w:val="12"/>
          <w:w w:val="105"/>
          <w:sz w:val="22"/>
        </w:rPr>
        <w:t>}</w:t>
      </w:r>
    </w:p>
    <w:p w14:paraId="44B89F96">
      <w:pPr>
        <w:spacing w:after="0" w:line="192" w:lineRule="auto"/>
        <w:jc w:val="left"/>
        <w:rPr>
          <w:sz w:val="22"/>
        </w:rPr>
        <w:sectPr>
          <w:type w:val="continuous"/>
          <w:pgSz w:w="11910" w:h="16840"/>
          <w:pgMar w:top="1920" w:right="1417" w:bottom="280" w:left="1133" w:header="636" w:footer="0" w:gutter="0"/>
          <w:cols w:equalWidth="0" w:num="2">
            <w:col w:w="1320" w:space="40"/>
            <w:col w:w="8000"/>
          </w:cols>
        </w:sectPr>
      </w:pPr>
    </w:p>
    <w:p w14:paraId="4979B00C">
      <w:pPr>
        <w:tabs>
          <w:tab w:val="left" w:pos="855"/>
        </w:tabs>
        <w:spacing w:before="31" w:line="241" w:lineRule="exact"/>
        <w:ind w:left="61" w:right="0" w:firstLine="0"/>
        <w:jc w:val="left"/>
        <w:rPr>
          <w:sz w:val="22"/>
        </w:rPr>
      </w:pPr>
      <w:r>
        <w:rPr>
          <w:rFonts w:ascii="Lucida Console"/>
          <w:spacing w:val="-5"/>
          <w:sz w:val="12"/>
        </w:rPr>
        <w:t>18</w:t>
      </w:r>
      <w:r>
        <w:rPr>
          <w:rFonts w:ascii="Lucida Console"/>
          <w:sz w:val="12"/>
        </w:rPr>
        <w:tab/>
      </w:r>
      <w:r>
        <w:rPr>
          <w:color w:val="0000FF"/>
          <w:spacing w:val="20"/>
          <w:sz w:val="22"/>
        </w:rPr>
        <w:t>except</w:t>
      </w:r>
      <w:r>
        <w:rPr>
          <w:color w:val="0000FF"/>
          <w:spacing w:val="26"/>
          <w:sz w:val="22"/>
        </w:rPr>
        <w:t xml:space="preserve">  </w:t>
      </w:r>
      <w:r>
        <w:rPr>
          <w:spacing w:val="19"/>
          <w:sz w:val="22"/>
        </w:rPr>
        <w:t>Exception</w:t>
      </w:r>
      <w:r>
        <w:rPr>
          <w:spacing w:val="79"/>
          <w:w w:val="150"/>
          <w:sz w:val="22"/>
        </w:rPr>
        <w:t xml:space="preserve"> </w:t>
      </w:r>
      <w:r>
        <w:rPr>
          <w:spacing w:val="11"/>
          <w:sz w:val="22"/>
        </w:rPr>
        <w:t>as</w:t>
      </w:r>
      <w:r>
        <w:rPr>
          <w:spacing w:val="72"/>
          <w:w w:val="150"/>
          <w:sz w:val="22"/>
        </w:rPr>
        <w:t xml:space="preserve"> </w:t>
      </w:r>
      <w:r>
        <w:rPr>
          <w:sz w:val="22"/>
        </w:rPr>
        <w:t>e</w:t>
      </w:r>
      <w:r>
        <w:rPr>
          <w:spacing w:val="-7"/>
          <w:sz w:val="22"/>
        </w:rPr>
        <w:t xml:space="preserve"> </w:t>
      </w:r>
      <w:r>
        <w:rPr>
          <w:spacing w:val="-10"/>
          <w:sz w:val="22"/>
        </w:rPr>
        <w:t>:</w:t>
      </w:r>
    </w:p>
    <w:p w14:paraId="1A1C57A8">
      <w:pPr>
        <w:tabs>
          <w:tab w:val="left" w:pos="1381"/>
        </w:tabs>
        <w:spacing w:before="0" w:line="329" w:lineRule="exact"/>
        <w:ind w:left="61" w:right="0" w:firstLine="0"/>
        <w:jc w:val="left"/>
        <w:rPr>
          <w:sz w:val="22"/>
        </w:rPr>
      </w:pPr>
      <w:r>
        <w:rPr>
          <w:rFonts w:ascii="Lucida Console" w:hAnsi="Lucida Console"/>
          <w:spacing w:val="-5"/>
          <w:sz w:val="12"/>
        </w:rPr>
        <w:t>19</w:t>
      </w:r>
      <w:r>
        <w:rPr>
          <w:rFonts w:ascii="Lucida Console" w:hAnsi="Lucida Console"/>
          <w:sz w:val="12"/>
        </w:rPr>
        <w:tab/>
      </w:r>
      <w:r>
        <w:rPr>
          <w:color w:val="0000FF"/>
          <w:spacing w:val="22"/>
          <w:sz w:val="22"/>
        </w:rPr>
        <w:t>return</w:t>
      </w:r>
      <w:r>
        <w:rPr>
          <w:color w:val="0000FF"/>
          <w:spacing w:val="72"/>
          <w:w w:val="150"/>
          <w:sz w:val="22"/>
        </w:rPr>
        <w:t xml:space="preserve"> </w:t>
      </w:r>
      <w:r>
        <w:rPr>
          <w:spacing w:val="12"/>
          <w:sz w:val="22"/>
        </w:rPr>
        <w:t>{</w:t>
      </w:r>
      <w:r>
        <w:rPr>
          <w:color w:val="FF0000"/>
          <w:spacing w:val="12"/>
          <w:sz w:val="22"/>
        </w:rPr>
        <w:t>”</w:t>
      </w:r>
      <w:r>
        <w:rPr>
          <w:color w:val="FF0000"/>
          <w:spacing w:val="-10"/>
          <w:sz w:val="22"/>
        </w:rPr>
        <w:t xml:space="preserve"> </w:t>
      </w:r>
      <w:r>
        <w:rPr>
          <w:color w:val="FF0000"/>
          <w:sz w:val="22"/>
        </w:rPr>
        <w:t>s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pacing w:val="15"/>
          <w:sz w:val="22"/>
        </w:rPr>
        <w:t>ta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pacing w:val="15"/>
          <w:sz w:val="22"/>
        </w:rPr>
        <w:t>tu</w:t>
      </w:r>
      <w:r>
        <w:rPr>
          <w:color w:val="FF0000"/>
          <w:spacing w:val="-23"/>
          <w:sz w:val="22"/>
        </w:rPr>
        <w:t xml:space="preserve"> </w:t>
      </w:r>
      <w:r>
        <w:rPr>
          <w:color w:val="FF0000"/>
          <w:sz w:val="22"/>
        </w:rPr>
        <w:t>s</w:t>
      </w:r>
      <w:r>
        <w:rPr>
          <w:color w:val="FF0000"/>
          <w:spacing w:val="-10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6"/>
          <w:sz w:val="22"/>
        </w:rPr>
        <w:t xml:space="preserve"> </w:t>
      </w:r>
      <w:r>
        <w:rPr>
          <w:sz w:val="22"/>
        </w:rPr>
        <w:t>:</w:t>
      </w:r>
      <w:r>
        <w:rPr>
          <w:spacing w:val="34"/>
          <w:sz w:val="22"/>
        </w:rPr>
        <w:t xml:space="preserve">  </w:t>
      </w:r>
      <w:r>
        <w:rPr>
          <w:color w:val="FF0000"/>
          <w:sz w:val="22"/>
        </w:rPr>
        <w:t>”</w:t>
      </w:r>
      <w:r>
        <w:rPr>
          <w:color w:val="FF0000"/>
          <w:spacing w:val="-8"/>
          <w:sz w:val="22"/>
        </w:rPr>
        <w:t xml:space="preserve"> </w:t>
      </w:r>
      <w:r>
        <w:rPr>
          <w:color w:val="FF0000"/>
          <w:sz w:val="22"/>
        </w:rPr>
        <w:t>e</w:t>
      </w:r>
      <w:r>
        <w:rPr>
          <w:color w:val="FF0000"/>
          <w:spacing w:val="-22"/>
          <w:sz w:val="22"/>
        </w:rPr>
        <w:t xml:space="preserve"> </w:t>
      </w:r>
      <w:r>
        <w:rPr>
          <w:color w:val="FF0000"/>
          <w:sz w:val="22"/>
        </w:rPr>
        <w:t>r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r</w:t>
      </w:r>
      <w:r>
        <w:rPr>
          <w:color w:val="FF0000"/>
          <w:spacing w:val="-22"/>
          <w:sz w:val="22"/>
        </w:rPr>
        <w:t xml:space="preserve"> </w:t>
      </w:r>
      <w:r>
        <w:rPr>
          <w:color w:val="FF0000"/>
          <w:sz w:val="22"/>
        </w:rPr>
        <w:t>o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r</w:t>
      </w:r>
      <w:r>
        <w:rPr>
          <w:color w:val="FF0000"/>
          <w:spacing w:val="-8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6"/>
          <w:sz w:val="22"/>
        </w:rPr>
        <w:t xml:space="preserve"> </w:t>
      </w:r>
      <w:r>
        <w:rPr>
          <w:sz w:val="22"/>
        </w:rPr>
        <w:t>,</w:t>
      </w:r>
      <w:r>
        <w:rPr>
          <w:spacing w:val="29"/>
          <w:sz w:val="22"/>
        </w:rPr>
        <w:t xml:space="preserve">  </w:t>
      </w:r>
      <w:r>
        <w:rPr>
          <w:color w:val="FF0000"/>
          <w:sz w:val="22"/>
        </w:rPr>
        <w:t>”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pacing w:val="15"/>
          <w:sz w:val="22"/>
        </w:rPr>
        <w:t>message</w:t>
      </w:r>
      <w:r>
        <w:rPr>
          <w:color w:val="FF0000"/>
          <w:spacing w:val="-21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6"/>
          <w:sz w:val="22"/>
        </w:rPr>
        <w:t xml:space="preserve"> </w:t>
      </w:r>
      <w:r>
        <w:rPr>
          <w:sz w:val="22"/>
        </w:rPr>
        <w:t>:</w:t>
      </w:r>
      <w:r>
        <w:rPr>
          <w:spacing w:val="43"/>
          <w:sz w:val="22"/>
        </w:rPr>
        <w:t xml:space="preserve">  </w:t>
      </w:r>
      <w:r>
        <w:rPr>
          <w:sz w:val="22"/>
        </w:rPr>
        <w:t>f</w:t>
      </w:r>
      <w:r>
        <w:rPr>
          <w:spacing w:val="-7"/>
          <w:sz w:val="22"/>
        </w:rPr>
        <w:t xml:space="preserve"> </w:t>
      </w:r>
      <w:r>
        <w:rPr>
          <w:color w:val="FF0000"/>
          <w:sz w:val="22"/>
        </w:rPr>
        <w:t>”</w:t>
      </w:r>
      <w:r>
        <w:rPr>
          <w:color w:val="FF0000"/>
          <w:spacing w:val="-16"/>
          <w:sz w:val="22"/>
        </w:rPr>
        <w:t xml:space="preserve"> </w:t>
      </w:r>
      <w:r>
        <w:rPr>
          <w:color w:val="FF0000"/>
          <w:spacing w:val="18"/>
          <w:sz w:val="22"/>
        </w:rPr>
        <w:t>Error</w:t>
      </w:r>
      <w:r>
        <w:rPr>
          <w:color w:val="FF0000"/>
          <w:spacing w:val="3"/>
          <w:sz w:val="22"/>
        </w:rPr>
        <w:t xml:space="preserve"> </w:t>
      </w:r>
      <w:r>
        <w:rPr>
          <w:color w:val="FF0000"/>
          <w:sz w:val="22"/>
        </w:rPr>
        <w:t>:</w:t>
      </w:r>
      <w:r>
        <w:rPr>
          <w:color w:val="FF0000"/>
          <w:spacing w:val="-11"/>
          <w:sz w:val="22"/>
        </w:rPr>
        <w:t xml:space="preserve"> </w:t>
      </w:r>
      <w:r>
        <w:rPr>
          <w:rFonts w:ascii="Lucida Sans Unicode" w:hAnsi="Lucida Sans Unicode"/>
          <w:color w:val="FF0000"/>
          <w:spacing w:val="9"/>
          <w:w w:val="110"/>
          <w:sz w:val="22"/>
        </w:rPr>
        <w:t>␣</w:t>
      </w:r>
      <w:r>
        <w:rPr>
          <w:color w:val="FF0000"/>
          <w:spacing w:val="9"/>
          <w:w w:val="110"/>
          <w:sz w:val="22"/>
        </w:rPr>
        <w:t>{</w:t>
      </w:r>
      <w:r>
        <w:rPr>
          <w:color w:val="FF0000"/>
          <w:spacing w:val="-14"/>
          <w:w w:val="110"/>
          <w:sz w:val="22"/>
        </w:rPr>
        <w:t xml:space="preserve"> </w:t>
      </w:r>
      <w:r>
        <w:rPr>
          <w:color w:val="FF0000"/>
          <w:sz w:val="22"/>
        </w:rPr>
        <w:t>s</w:t>
      </w:r>
      <w:r>
        <w:rPr>
          <w:color w:val="FF0000"/>
          <w:spacing w:val="-20"/>
          <w:sz w:val="22"/>
        </w:rPr>
        <w:t xml:space="preserve"> </w:t>
      </w:r>
      <w:r>
        <w:rPr>
          <w:color w:val="FF0000"/>
          <w:sz w:val="22"/>
        </w:rPr>
        <w:t>t</w:t>
      </w:r>
      <w:r>
        <w:rPr>
          <w:color w:val="FF0000"/>
          <w:spacing w:val="-20"/>
          <w:sz w:val="22"/>
        </w:rPr>
        <w:t xml:space="preserve"> </w:t>
      </w:r>
      <w:r>
        <w:rPr>
          <w:color w:val="FF0000"/>
          <w:sz w:val="22"/>
        </w:rPr>
        <w:t>r</w:t>
      </w:r>
      <w:r>
        <w:rPr>
          <w:color w:val="FF0000"/>
          <w:spacing w:val="2"/>
          <w:sz w:val="22"/>
        </w:rPr>
        <w:t xml:space="preserve"> </w:t>
      </w:r>
      <w:r>
        <w:rPr>
          <w:color w:val="FF0000"/>
          <w:sz w:val="22"/>
        </w:rPr>
        <w:t>(</w:t>
      </w:r>
      <w:r>
        <w:rPr>
          <w:color w:val="FF0000"/>
          <w:spacing w:val="-14"/>
          <w:sz w:val="22"/>
        </w:rPr>
        <w:t xml:space="preserve"> </w:t>
      </w:r>
      <w:r>
        <w:rPr>
          <w:color w:val="FF0000"/>
          <w:sz w:val="22"/>
        </w:rPr>
        <w:t>e</w:t>
      </w:r>
      <w:r>
        <w:rPr>
          <w:color w:val="FF0000"/>
          <w:spacing w:val="-14"/>
          <w:sz w:val="22"/>
        </w:rPr>
        <w:t xml:space="preserve"> </w:t>
      </w:r>
      <w:r>
        <w:rPr>
          <w:color w:val="FF0000"/>
          <w:sz w:val="22"/>
        </w:rPr>
        <w:t>)</w:t>
      </w:r>
      <w:r>
        <w:rPr>
          <w:color w:val="FF0000"/>
          <w:spacing w:val="-20"/>
          <w:sz w:val="22"/>
        </w:rPr>
        <w:t xml:space="preserve"> </w:t>
      </w:r>
      <w:r>
        <w:rPr>
          <w:color w:val="FF0000"/>
          <w:spacing w:val="11"/>
          <w:sz w:val="22"/>
        </w:rPr>
        <w:t>}”</w:t>
      </w:r>
      <w:r>
        <w:rPr>
          <w:spacing w:val="11"/>
          <w:sz w:val="22"/>
        </w:rPr>
        <w:t>}</w:t>
      </w:r>
    </w:p>
    <w:p w14:paraId="6FAA127D">
      <w:pPr>
        <w:pStyle w:val="6"/>
        <w:spacing w:before="223"/>
        <w:rPr>
          <w:sz w:val="28"/>
        </w:rPr>
      </w:pPr>
    </w:p>
    <w:p w14:paraId="1DE65FD0">
      <w:pPr>
        <w:pStyle w:val="3"/>
        <w:numPr>
          <w:ilvl w:val="1"/>
          <w:numId w:val="2"/>
        </w:numPr>
        <w:tabs>
          <w:tab w:val="left" w:pos="953"/>
        </w:tabs>
        <w:spacing w:before="0" w:after="0" w:line="240" w:lineRule="auto"/>
        <w:ind w:left="953" w:right="0" w:hanging="646"/>
        <w:jc w:val="left"/>
      </w:pPr>
      <w:bookmarkStart w:id="10" w:name="Dependencies"/>
      <w:bookmarkEnd w:id="10"/>
      <w:bookmarkStart w:id="11" w:name="_bookmark5"/>
      <w:bookmarkEnd w:id="11"/>
      <w:r>
        <w:rPr>
          <w:spacing w:val="-2"/>
        </w:rPr>
        <w:t>Dependencies</w:t>
      </w:r>
    </w:p>
    <w:p w14:paraId="7DA0D0A3">
      <w:pPr>
        <w:pStyle w:val="9"/>
        <w:numPr>
          <w:ilvl w:val="2"/>
          <w:numId w:val="2"/>
        </w:numPr>
        <w:tabs>
          <w:tab w:val="left" w:pos="903"/>
        </w:tabs>
        <w:spacing w:before="162" w:after="0" w:line="240" w:lineRule="auto"/>
        <w:ind w:left="903" w:right="0" w:hanging="300"/>
        <w:jc w:val="left"/>
        <w:rPr>
          <w:sz w:val="24"/>
        </w:rPr>
      </w:pPr>
      <w:r>
        <w:rPr>
          <w:spacing w:val="-2"/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3.x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libraries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(hashlib,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argparse,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logging,</w:t>
      </w:r>
      <w:r>
        <w:rPr>
          <w:spacing w:val="-4"/>
          <w:sz w:val="24"/>
        </w:rPr>
        <w:t xml:space="preserve"> re).</w:t>
      </w:r>
    </w:p>
    <w:p w14:paraId="0032D684">
      <w:pPr>
        <w:pStyle w:val="9"/>
        <w:numPr>
          <w:ilvl w:val="2"/>
          <w:numId w:val="2"/>
        </w:numPr>
        <w:tabs>
          <w:tab w:val="left" w:pos="903"/>
        </w:tabs>
        <w:spacing w:before="216" w:after="0" w:line="240" w:lineRule="auto"/>
        <w:ind w:left="903" w:right="0" w:hanging="300"/>
        <w:jc w:val="left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wordlist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rockyou.txt).</w:t>
      </w:r>
    </w:p>
    <w:p w14:paraId="33E662F0">
      <w:pPr>
        <w:pStyle w:val="6"/>
        <w:spacing w:before="156"/>
      </w:pPr>
    </w:p>
    <w:p w14:paraId="0EA84620">
      <w:pPr>
        <w:pStyle w:val="2"/>
        <w:numPr>
          <w:ilvl w:val="0"/>
          <w:numId w:val="2"/>
        </w:numPr>
        <w:tabs>
          <w:tab w:val="left" w:pos="809"/>
        </w:tabs>
        <w:spacing w:before="0" w:after="0" w:line="240" w:lineRule="auto"/>
        <w:ind w:left="809" w:right="0" w:hanging="502"/>
        <w:jc w:val="left"/>
      </w:pPr>
      <w:bookmarkStart w:id="12" w:name="Workflow"/>
      <w:bookmarkEnd w:id="12"/>
      <w:bookmarkStart w:id="13" w:name="_bookmark6"/>
      <w:bookmarkEnd w:id="13"/>
      <w:r>
        <w:rPr>
          <w:spacing w:val="-2"/>
        </w:rPr>
        <w:t>Workflow</w:t>
      </w:r>
    </w:p>
    <w:p w14:paraId="64C9E6A5">
      <w:pPr>
        <w:pStyle w:val="6"/>
        <w:spacing w:before="232"/>
        <w:ind w:left="307"/>
      </w:pP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tool</w:t>
      </w:r>
      <w:r>
        <w:rPr>
          <w:spacing w:val="2"/>
        </w:rPr>
        <w:t xml:space="preserve"> </w:t>
      </w:r>
      <w:r>
        <w:rPr>
          <w:spacing w:val="-4"/>
        </w:rPr>
        <w:t>follows</w:t>
      </w:r>
      <w: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structured</w:t>
      </w:r>
      <w:r>
        <w:rPr>
          <w:spacing w:val="2"/>
        </w:rPr>
        <w:t xml:space="preserve"> </w:t>
      </w:r>
      <w:r>
        <w:rPr>
          <w:spacing w:val="-4"/>
        </w:rPr>
        <w:t>forensic</w:t>
      </w:r>
      <w:r>
        <w:rPr>
          <w:spacing w:val="1"/>
        </w:rPr>
        <w:t xml:space="preserve"> </w:t>
      </w:r>
      <w:r>
        <w:rPr>
          <w:spacing w:val="-4"/>
        </w:rPr>
        <w:t>workflow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ensure</w:t>
      </w:r>
      <w:r>
        <w:rPr>
          <w:spacing w:val="2"/>
        </w:rPr>
        <w:t xml:space="preserve"> </w:t>
      </w:r>
      <w:r>
        <w:rPr>
          <w:spacing w:val="-4"/>
        </w:rPr>
        <w:t>reliability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auditability.</w:t>
      </w:r>
    </w:p>
    <w:p w14:paraId="2C5383AE">
      <w:pPr>
        <w:pStyle w:val="6"/>
        <w:spacing w:before="3"/>
      </w:pPr>
    </w:p>
    <w:p w14:paraId="75D77205">
      <w:pPr>
        <w:pStyle w:val="9"/>
        <w:numPr>
          <w:ilvl w:val="0"/>
          <w:numId w:val="3"/>
        </w:numPr>
        <w:tabs>
          <w:tab w:val="left" w:pos="902"/>
          <w:tab w:val="left" w:pos="904"/>
        </w:tabs>
        <w:spacing w:before="0" w:after="0" w:line="254" w:lineRule="auto"/>
        <w:ind w:left="904" w:right="21" w:hanging="302"/>
        <w:jc w:val="left"/>
        <w:rPr>
          <w:sz w:val="24"/>
        </w:rPr>
      </w:pP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Collection: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investigator</w:t>
      </w:r>
      <w:r>
        <w:rPr>
          <w:spacing w:val="6"/>
          <w:sz w:val="24"/>
        </w:rPr>
        <w:t xml:space="preserve"> </w:t>
      </w:r>
      <w:r>
        <w:rPr>
          <w:sz w:val="24"/>
        </w:rPr>
        <w:t>provides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target</w:t>
      </w:r>
      <w:r>
        <w:rPr>
          <w:spacing w:val="7"/>
          <w:sz w:val="24"/>
        </w:rPr>
        <w:t xml:space="preserve"> </w:t>
      </w:r>
      <w:r>
        <w:rPr>
          <w:sz w:val="24"/>
        </w:rPr>
        <w:t>hash,</w:t>
      </w:r>
      <w:r>
        <w:rPr>
          <w:spacing w:val="10"/>
          <w:sz w:val="24"/>
        </w:rPr>
        <w:t xml:space="preserve"> </w:t>
      </w:r>
      <w:r>
        <w:rPr>
          <w:sz w:val="24"/>
        </w:rPr>
        <w:t>hash</w:t>
      </w:r>
      <w:r>
        <w:rPr>
          <w:spacing w:val="7"/>
          <w:sz w:val="24"/>
        </w:rPr>
        <w:t xml:space="preserve"> </w:t>
      </w:r>
      <w:r>
        <w:rPr>
          <w:sz w:val="24"/>
        </w:rPr>
        <w:t>type</w:t>
      </w:r>
      <w:r>
        <w:rPr>
          <w:spacing w:val="7"/>
          <w:sz w:val="24"/>
        </w:rPr>
        <w:t xml:space="preserve"> </w:t>
      </w:r>
      <w:r>
        <w:rPr>
          <w:sz w:val="24"/>
        </w:rPr>
        <w:t>(MD5</w:t>
      </w:r>
      <w:r>
        <w:rPr>
          <w:spacing w:val="7"/>
          <w:sz w:val="24"/>
        </w:rPr>
        <w:t xml:space="preserve"> </w:t>
      </w:r>
      <w:r>
        <w:rPr>
          <w:sz w:val="24"/>
        </w:rPr>
        <w:t>or SHA-1),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wordlist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command-line</w:t>
      </w:r>
      <w:r>
        <w:rPr>
          <w:spacing w:val="-2"/>
          <w:sz w:val="24"/>
        </w:rPr>
        <w:t xml:space="preserve"> </w:t>
      </w:r>
      <w:r>
        <w:rPr>
          <w:sz w:val="24"/>
        </w:rPr>
        <w:t>arguments.</w:t>
      </w:r>
    </w:p>
    <w:p w14:paraId="03F7F97E">
      <w:pPr>
        <w:pStyle w:val="9"/>
        <w:numPr>
          <w:ilvl w:val="0"/>
          <w:numId w:val="3"/>
        </w:numPr>
        <w:tabs>
          <w:tab w:val="left" w:pos="903"/>
        </w:tabs>
        <w:spacing w:before="199" w:after="0" w:line="240" w:lineRule="auto"/>
        <w:ind w:left="903" w:right="0" w:hanging="300"/>
        <w:jc w:val="left"/>
        <w:rPr>
          <w:sz w:val="24"/>
        </w:rPr>
      </w:pPr>
      <w:r>
        <w:rPr>
          <w:spacing w:val="-2"/>
          <w:sz w:val="24"/>
        </w:rPr>
        <w:t>Validation: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tool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verifies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hash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format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wordlist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existence.</w:t>
      </w:r>
    </w:p>
    <w:p w14:paraId="25156D58">
      <w:pPr>
        <w:pStyle w:val="9"/>
        <w:numPr>
          <w:ilvl w:val="0"/>
          <w:numId w:val="3"/>
        </w:numPr>
        <w:tabs>
          <w:tab w:val="left" w:pos="903"/>
        </w:tabs>
        <w:spacing w:before="215" w:after="0" w:line="240" w:lineRule="auto"/>
        <w:ind w:left="903" w:right="0" w:hanging="300"/>
        <w:jc w:val="left"/>
        <w:rPr>
          <w:sz w:val="24"/>
        </w:rPr>
      </w:pPr>
      <w:r>
        <w:rPr>
          <w:spacing w:val="-2"/>
          <w:sz w:val="24"/>
        </w:rPr>
        <w:t>Dictionary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Attack: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Hashes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wordlist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entry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compares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hash.</w:t>
      </w:r>
    </w:p>
    <w:p w14:paraId="3DA364B5">
      <w:pPr>
        <w:pStyle w:val="9"/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920" w:right="1417" w:bottom="280" w:left="1133" w:header="636" w:footer="0" w:gutter="0"/>
          <w:cols w:space="720" w:num="1"/>
        </w:sectPr>
      </w:pPr>
    </w:p>
    <w:p w14:paraId="6A33174C">
      <w:pPr>
        <w:pStyle w:val="9"/>
        <w:numPr>
          <w:ilvl w:val="0"/>
          <w:numId w:val="3"/>
        </w:numPr>
        <w:tabs>
          <w:tab w:val="left" w:pos="903"/>
        </w:tabs>
        <w:spacing w:before="257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Logging: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Records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attempts,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including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timestamps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computed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hashes.</w:t>
      </w:r>
    </w:p>
    <w:p w14:paraId="3A514301">
      <w:pPr>
        <w:pStyle w:val="9"/>
        <w:numPr>
          <w:ilvl w:val="0"/>
          <w:numId w:val="3"/>
        </w:numPr>
        <w:tabs>
          <w:tab w:val="left" w:pos="902"/>
          <w:tab w:val="left" w:pos="904"/>
        </w:tabs>
        <w:spacing w:before="215" w:after="0" w:line="254" w:lineRule="auto"/>
        <w:ind w:left="904" w:right="21" w:hanging="302"/>
        <w:jc w:val="left"/>
        <w:rPr>
          <w:sz w:val="24"/>
        </w:rPr>
      </w:pPr>
      <w:r>
        <w:rPr>
          <w:spacing w:val="-2"/>
          <w:sz w:val="24"/>
        </w:rPr>
        <w:t>Reporting:</w:t>
      </w:r>
      <w:r>
        <w:rPr>
          <w:spacing w:val="28"/>
          <w:sz w:val="24"/>
        </w:rPr>
        <w:t xml:space="preserve"> </w:t>
      </w:r>
      <w:r>
        <w:rPr>
          <w:spacing w:val="-2"/>
          <w:sz w:val="24"/>
        </w:rPr>
        <w:t>Generates a detailed report saved as a text file,</w:t>
      </w:r>
      <w:r>
        <w:rPr>
          <w:sz w:val="24"/>
        </w:rPr>
        <w:t xml:space="preserve"> </w:t>
      </w:r>
      <w:r>
        <w:rPr>
          <w:spacing w:val="-2"/>
          <w:sz w:val="24"/>
        </w:rPr>
        <w:t>summarizing the out- come.</w:t>
      </w:r>
    </w:p>
    <w:p w14:paraId="5442841A">
      <w:pPr>
        <w:pStyle w:val="9"/>
        <w:numPr>
          <w:ilvl w:val="0"/>
          <w:numId w:val="3"/>
        </w:numPr>
        <w:tabs>
          <w:tab w:val="left" w:pos="903"/>
        </w:tabs>
        <w:spacing w:before="199" w:after="0" w:line="240" w:lineRule="auto"/>
        <w:ind w:left="903" w:right="0" w:hanging="300"/>
        <w:jc w:val="left"/>
        <w:rPr>
          <w:sz w:val="24"/>
        </w:rPr>
      </w:pPr>
      <w:r>
        <w:rPr>
          <w:spacing w:val="-2"/>
          <w:sz w:val="24"/>
        </w:rPr>
        <w:t>Audit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Trail: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Maintains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forensic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documentation.</w:t>
      </w:r>
    </w:p>
    <w:p w14:paraId="2776C462">
      <w:pPr>
        <w:pStyle w:val="6"/>
        <w:spacing w:before="3"/>
      </w:pPr>
    </w:p>
    <w:p w14:paraId="3F2A054C">
      <w:pPr>
        <w:pStyle w:val="6"/>
        <w:ind w:left="665"/>
      </w:pPr>
      <w:r>
        <w:rPr>
          <w:spacing w:val="-4"/>
        </w:rPr>
        <w:t>Example</w:t>
      </w:r>
      <w:r>
        <w:t xml:space="preserve"> </w:t>
      </w:r>
      <w:r>
        <w:rPr>
          <w:spacing w:val="-2"/>
        </w:rPr>
        <w:t>Command:</w:t>
      </w:r>
    </w:p>
    <w:p w14:paraId="69D079A9">
      <w:pPr>
        <w:pStyle w:val="6"/>
        <w:spacing w:before="215" w:line="429" w:lineRule="auto"/>
        <w:ind w:left="665" w:hanging="359"/>
      </w:pPr>
      <w:r>
        <w:rPr>
          <w:spacing w:val="-8"/>
        </w:rPr>
        <w:t>python</w:t>
      </w:r>
      <w:r>
        <w:t xml:space="preserve"> </w:t>
      </w:r>
      <w:r>
        <w:rPr>
          <w:spacing w:val="-8"/>
        </w:rPr>
        <w:t>password_cracker.py</w:t>
      </w:r>
      <w:r>
        <w:t xml:space="preserve"> </w:t>
      </w:r>
      <w:r>
        <w:rPr>
          <w:spacing w:val="-8"/>
        </w:rPr>
        <w:t>5f4dcc3b5aa765d61d8327deb882cf99</w:t>
      </w:r>
      <w:r>
        <w:t xml:space="preserve"> </w:t>
      </w:r>
      <w:r>
        <w:rPr>
          <w:spacing w:val="-8"/>
        </w:rPr>
        <w:t>md5</w:t>
      </w:r>
      <w:r>
        <w:t xml:space="preserve"> </w:t>
      </w:r>
      <w:r>
        <w:rPr>
          <w:spacing w:val="-8"/>
        </w:rPr>
        <w:t xml:space="preserve">rockyou.txt </w:t>
      </w:r>
      <w:r>
        <w:t>Sample Output:</w:t>
      </w:r>
    </w:p>
    <w:p w14:paraId="7AD12CA5">
      <w:pPr>
        <w:pStyle w:val="6"/>
        <w:spacing w:before="1" w:line="254" w:lineRule="auto"/>
        <w:ind w:left="307" w:right="4021"/>
      </w:pPr>
      <w:r>
        <w:t xml:space="preserve">=== Forensic Password Cracker Report === </w:t>
      </w:r>
      <w:r>
        <w:rPr>
          <w:spacing w:val="-6"/>
        </w:rPr>
        <w:t xml:space="preserve">Hash: 5f4dcc3b5aa765d61d8327deb882cf99 </w:t>
      </w:r>
      <w:r>
        <w:t>Hash Type: md5</w:t>
      </w:r>
    </w:p>
    <w:p w14:paraId="26D05C92">
      <w:pPr>
        <w:pStyle w:val="6"/>
        <w:spacing w:line="272" w:lineRule="exact"/>
        <w:ind w:left="307"/>
      </w:pPr>
      <w:r>
        <w:t>Status:</w:t>
      </w:r>
      <w:r>
        <w:rPr>
          <w:spacing w:val="-3"/>
        </w:rPr>
        <w:t xml:space="preserve"> </w:t>
      </w:r>
      <w:r>
        <w:rPr>
          <w:spacing w:val="-2"/>
        </w:rPr>
        <w:t>Success</w:t>
      </w:r>
    </w:p>
    <w:p w14:paraId="0E1DD01B">
      <w:pPr>
        <w:pStyle w:val="6"/>
        <w:spacing w:before="16" w:line="254" w:lineRule="auto"/>
        <w:ind w:left="307" w:right="4570"/>
      </w:pPr>
      <w:r>
        <w:rPr>
          <w:spacing w:val="-8"/>
        </w:rPr>
        <w:t>Message:</w:t>
      </w:r>
      <w:r>
        <w:t xml:space="preserve"> </w:t>
      </w:r>
      <w:r>
        <w:rPr>
          <w:spacing w:val="-8"/>
        </w:rPr>
        <w:t>Password</w:t>
      </w:r>
      <w:r>
        <w:rPr>
          <w:spacing w:val="-1"/>
        </w:rPr>
        <w:t xml:space="preserve"> </w:t>
      </w:r>
      <w:r>
        <w:rPr>
          <w:spacing w:val="-8"/>
        </w:rPr>
        <w:t>found:</w:t>
      </w:r>
      <w:r>
        <w:t xml:space="preserve"> </w:t>
      </w:r>
      <w:r>
        <w:rPr>
          <w:spacing w:val="-8"/>
        </w:rPr>
        <w:t xml:space="preserve">password </w:t>
      </w:r>
      <w:r>
        <w:t>Cracked Password: password</w:t>
      </w:r>
    </w:p>
    <w:p w14:paraId="3586148D">
      <w:pPr>
        <w:pStyle w:val="6"/>
        <w:spacing w:line="272" w:lineRule="exact"/>
        <w:ind w:left="307"/>
      </w:pPr>
      <w:r>
        <w:rPr>
          <w:w w:val="105"/>
        </w:rPr>
        <w:t>===</w:t>
      </w:r>
      <w:r>
        <w:rPr>
          <w:spacing w:val="-1"/>
          <w:w w:val="105"/>
        </w:rPr>
        <w:t xml:space="preserve"> </w:t>
      </w:r>
      <w:r>
        <w:rPr>
          <w:w w:val="105"/>
        </w:rPr>
        <w:t>End of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Report </w:t>
      </w:r>
      <w:r>
        <w:rPr>
          <w:spacing w:val="-5"/>
          <w:w w:val="105"/>
        </w:rPr>
        <w:t>===</w:t>
      </w:r>
    </w:p>
    <w:p w14:paraId="00813EC8">
      <w:pPr>
        <w:pStyle w:val="6"/>
        <w:spacing w:before="156"/>
      </w:pPr>
    </w:p>
    <w:p w14:paraId="5349206E">
      <w:pPr>
        <w:pStyle w:val="2"/>
        <w:numPr>
          <w:ilvl w:val="0"/>
          <w:numId w:val="2"/>
        </w:numPr>
        <w:tabs>
          <w:tab w:val="left" w:pos="809"/>
        </w:tabs>
        <w:spacing w:before="0" w:after="0" w:line="240" w:lineRule="auto"/>
        <w:ind w:left="809" w:right="0" w:hanging="502"/>
        <w:jc w:val="left"/>
      </w:pPr>
      <w:bookmarkStart w:id="14" w:name="Advantages and Disadvantages"/>
      <w:bookmarkEnd w:id="14"/>
      <w:bookmarkStart w:id="15" w:name="_bookmark7"/>
      <w:bookmarkEnd w:id="15"/>
      <w:r>
        <w:t>Advantages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2"/>
        </w:rPr>
        <w:t>Disadvantages</w:t>
      </w:r>
    </w:p>
    <w:p w14:paraId="6B857340">
      <w:pPr>
        <w:pStyle w:val="3"/>
        <w:numPr>
          <w:ilvl w:val="1"/>
          <w:numId w:val="2"/>
        </w:numPr>
        <w:tabs>
          <w:tab w:val="left" w:pos="953"/>
        </w:tabs>
        <w:spacing w:before="265" w:after="0" w:line="240" w:lineRule="auto"/>
        <w:ind w:left="953" w:right="0" w:hanging="646"/>
        <w:jc w:val="left"/>
      </w:pPr>
      <w:bookmarkStart w:id="16" w:name="_bookmark8"/>
      <w:bookmarkEnd w:id="16"/>
      <w:bookmarkStart w:id="17" w:name="Advantages"/>
      <w:bookmarkEnd w:id="17"/>
      <w:r>
        <w:rPr>
          <w:spacing w:val="-2"/>
        </w:rPr>
        <w:t>Advantages</w:t>
      </w:r>
    </w:p>
    <w:p w14:paraId="1E09F1AC">
      <w:pPr>
        <w:pStyle w:val="9"/>
        <w:numPr>
          <w:ilvl w:val="2"/>
          <w:numId w:val="2"/>
        </w:numPr>
        <w:tabs>
          <w:tab w:val="left" w:pos="903"/>
        </w:tabs>
        <w:spacing w:before="162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Forensic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Auditability: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Comprehensive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logging ensures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all actions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are traceable.</w:t>
      </w:r>
    </w:p>
    <w:p w14:paraId="0739AE07">
      <w:pPr>
        <w:pStyle w:val="9"/>
        <w:numPr>
          <w:ilvl w:val="2"/>
          <w:numId w:val="2"/>
        </w:numPr>
        <w:tabs>
          <w:tab w:val="left" w:pos="903"/>
        </w:tabs>
        <w:spacing w:before="216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Simplicity:</w:t>
      </w:r>
      <w:r>
        <w:rPr>
          <w:spacing w:val="21"/>
          <w:sz w:val="24"/>
        </w:rPr>
        <w:t xml:space="preserve"> </w:t>
      </w:r>
      <w:r>
        <w:rPr>
          <w:spacing w:val="-4"/>
          <w:sz w:val="24"/>
        </w:rPr>
        <w:t>Uses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Python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libraries,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requiring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external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dependencies.</w:t>
      </w:r>
    </w:p>
    <w:p w14:paraId="08163224">
      <w:pPr>
        <w:pStyle w:val="9"/>
        <w:numPr>
          <w:ilvl w:val="2"/>
          <w:numId w:val="2"/>
        </w:numPr>
        <w:tabs>
          <w:tab w:val="left" w:pos="902"/>
          <w:tab w:val="left" w:pos="904"/>
        </w:tabs>
        <w:spacing w:before="215" w:after="0" w:line="254" w:lineRule="auto"/>
        <w:ind w:left="904" w:right="21" w:hanging="302"/>
        <w:jc w:val="left"/>
        <w:rPr>
          <w:sz w:val="24"/>
        </w:rPr>
      </w:pPr>
      <w:r>
        <w:rPr>
          <w:spacing w:val="-4"/>
          <w:sz w:val="24"/>
        </w:rPr>
        <w:t>Ethical</w:t>
      </w:r>
      <w:r>
        <w:rPr>
          <w:sz w:val="24"/>
        </w:rPr>
        <w:t xml:space="preserve"> </w:t>
      </w:r>
      <w:r>
        <w:rPr>
          <w:spacing w:val="-4"/>
          <w:sz w:val="24"/>
        </w:rPr>
        <w:t>Design:</w:t>
      </w:r>
      <w:r>
        <w:rPr>
          <w:spacing w:val="30"/>
          <w:sz w:val="24"/>
        </w:rPr>
        <w:t xml:space="preserve"> </w:t>
      </w:r>
      <w:r>
        <w:rPr>
          <w:spacing w:val="-4"/>
          <w:sz w:val="24"/>
        </w:rPr>
        <w:t>Includes</w:t>
      </w:r>
      <w:r>
        <w:rPr>
          <w:sz w:val="24"/>
        </w:rPr>
        <w:t xml:space="preserve"> </w:t>
      </w:r>
      <w:r>
        <w:rPr>
          <w:spacing w:val="-4"/>
          <w:sz w:val="24"/>
        </w:rPr>
        <w:t>warnings</w:t>
      </w:r>
      <w:r>
        <w:rPr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z w:val="24"/>
        </w:rPr>
        <w:t xml:space="preserve"> </w:t>
      </w:r>
      <w:r>
        <w:rPr>
          <w:spacing w:val="-4"/>
          <w:sz w:val="24"/>
        </w:rPr>
        <w:t>authorized</w:t>
      </w:r>
      <w:r>
        <w:rPr>
          <w:sz w:val="24"/>
        </w:rPr>
        <w:t xml:space="preserve"> </w:t>
      </w:r>
      <w:r>
        <w:rPr>
          <w:spacing w:val="-4"/>
          <w:sz w:val="24"/>
        </w:rPr>
        <w:t>use,</w:t>
      </w:r>
      <w:r>
        <w:rPr>
          <w:sz w:val="24"/>
        </w:rPr>
        <w:t xml:space="preserve"> </w:t>
      </w:r>
      <w:r>
        <w:rPr>
          <w:spacing w:val="-4"/>
          <w:sz w:val="24"/>
        </w:rPr>
        <w:t>aligning</w:t>
      </w:r>
      <w:r>
        <w:rPr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z w:val="24"/>
        </w:rPr>
        <w:t xml:space="preserve"> </w:t>
      </w:r>
      <w:r>
        <w:rPr>
          <w:spacing w:val="-4"/>
          <w:sz w:val="24"/>
        </w:rPr>
        <w:t>forensic</w:t>
      </w:r>
      <w:r>
        <w:rPr>
          <w:sz w:val="24"/>
        </w:rPr>
        <w:t xml:space="preserve"> </w:t>
      </w:r>
      <w:r>
        <w:rPr>
          <w:spacing w:val="-4"/>
          <w:sz w:val="24"/>
        </w:rPr>
        <w:t xml:space="preserve">stan- </w:t>
      </w:r>
      <w:r>
        <w:rPr>
          <w:spacing w:val="-2"/>
          <w:sz w:val="24"/>
        </w:rPr>
        <w:t>dards.</w:t>
      </w:r>
    </w:p>
    <w:p w14:paraId="6B72D266">
      <w:pPr>
        <w:pStyle w:val="9"/>
        <w:numPr>
          <w:ilvl w:val="2"/>
          <w:numId w:val="2"/>
        </w:numPr>
        <w:tabs>
          <w:tab w:val="left" w:pos="902"/>
          <w:tab w:val="left" w:pos="904"/>
        </w:tabs>
        <w:spacing w:before="199" w:after="0" w:line="254" w:lineRule="auto"/>
        <w:ind w:left="904" w:right="21" w:hanging="302"/>
        <w:jc w:val="left"/>
        <w:rPr>
          <w:sz w:val="24"/>
        </w:rPr>
      </w:pPr>
      <w:r>
        <w:rPr>
          <w:sz w:val="24"/>
        </w:rPr>
        <w:t>Extensibility:</w:t>
      </w:r>
      <w:r>
        <w:rPr>
          <w:spacing w:val="61"/>
          <w:sz w:val="24"/>
        </w:rPr>
        <w:t xml:space="preserve"> </w:t>
      </w:r>
      <w:r>
        <w:rPr>
          <w:sz w:val="24"/>
        </w:rPr>
        <w:t>Supports</w:t>
      </w:r>
      <w:r>
        <w:rPr>
          <w:spacing w:val="19"/>
          <w:sz w:val="24"/>
        </w:rPr>
        <w:t xml:space="preserve"> </w:t>
      </w:r>
      <w:r>
        <w:rPr>
          <w:sz w:val="24"/>
        </w:rPr>
        <w:t>adding</w:t>
      </w:r>
      <w:r>
        <w:rPr>
          <w:spacing w:val="19"/>
          <w:sz w:val="24"/>
        </w:rPr>
        <w:t xml:space="preserve"> </w:t>
      </w:r>
      <w:r>
        <w:rPr>
          <w:sz w:val="24"/>
        </w:rPr>
        <w:t>new</w:t>
      </w:r>
      <w:r>
        <w:rPr>
          <w:spacing w:val="19"/>
          <w:sz w:val="24"/>
        </w:rPr>
        <w:t xml:space="preserve"> </w:t>
      </w:r>
      <w:r>
        <w:rPr>
          <w:sz w:val="24"/>
        </w:rPr>
        <w:t>hash</w:t>
      </w:r>
      <w:r>
        <w:rPr>
          <w:spacing w:val="19"/>
          <w:sz w:val="24"/>
        </w:rPr>
        <w:t xml:space="preserve"> </w:t>
      </w:r>
      <w:r>
        <w:rPr>
          <w:sz w:val="24"/>
        </w:rPr>
        <w:t>types</w:t>
      </w:r>
      <w:r>
        <w:rPr>
          <w:spacing w:val="19"/>
          <w:sz w:val="24"/>
        </w:rPr>
        <w:t xml:space="preserve"> </w:t>
      </w:r>
      <w:r>
        <w:rPr>
          <w:sz w:val="24"/>
        </w:rPr>
        <w:t>or</w:t>
      </w:r>
      <w:r>
        <w:rPr>
          <w:spacing w:val="19"/>
          <w:sz w:val="24"/>
        </w:rPr>
        <w:t xml:space="preserve"> </w:t>
      </w:r>
      <w:r>
        <w:rPr>
          <w:sz w:val="24"/>
        </w:rPr>
        <w:t>attack</w:t>
      </w:r>
      <w:r>
        <w:rPr>
          <w:spacing w:val="18"/>
          <w:sz w:val="24"/>
        </w:rPr>
        <w:t xml:space="preserve"> </w:t>
      </w:r>
      <w:r>
        <w:rPr>
          <w:sz w:val="24"/>
        </w:rPr>
        <w:t>methods</w:t>
      </w:r>
      <w:r>
        <w:rPr>
          <w:spacing w:val="19"/>
          <w:sz w:val="24"/>
        </w:rPr>
        <w:t xml:space="preserve"> </w:t>
      </w:r>
      <w:r>
        <w:rPr>
          <w:sz w:val="24"/>
        </w:rPr>
        <w:t>(e.g.,</w:t>
      </w:r>
      <w:r>
        <w:rPr>
          <w:spacing w:val="25"/>
          <w:sz w:val="24"/>
        </w:rPr>
        <w:t xml:space="preserve"> </w:t>
      </w:r>
      <w:r>
        <w:rPr>
          <w:sz w:val="24"/>
        </w:rPr>
        <w:t xml:space="preserve">brute- </w:t>
      </w:r>
      <w:r>
        <w:rPr>
          <w:spacing w:val="-2"/>
          <w:sz w:val="24"/>
        </w:rPr>
        <w:t>force).</w:t>
      </w:r>
    </w:p>
    <w:p w14:paraId="259593A6">
      <w:pPr>
        <w:pStyle w:val="6"/>
        <w:spacing w:before="95"/>
      </w:pPr>
    </w:p>
    <w:p w14:paraId="3F82979C">
      <w:pPr>
        <w:pStyle w:val="3"/>
        <w:numPr>
          <w:ilvl w:val="1"/>
          <w:numId w:val="2"/>
        </w:numPr>
        <w:tabs>
          <w:tab w:val="left" w:pos="953"/>
        </w:tabs>
        <w:spacing w:before="0" w:after="0" w:line="240" w:lineRule="auto"/>
        <w:ind w:left="953" w:right="0" w:hanging="646"/>
        <w:jc w:val="left"/>
      </w:pPr>
      <w:bookmarkStart w:id="18" w:name="_bookmark9"/>
      <w:bookmarkEnd w:id="18"/>
      <w:bookmarkStart w:id="19" w:name="Disadvantages"/>
      <w:bookmarkEnd w:id="19"/>
      <w:r>
        <w:rPr>
          <w:spacing w:val="-2"/>
        </w:rPr>
        <w:t>Disadvantages</w:t>
      </w:r>
    </w:p>
    <w:p w14:paraId="5EFC45A1">
      <w:pPr>
        <w:pStyle w:val="9"/>
        <w:numPr>
          <w:ilvl w:val="2"/>
          <w:numId w:val="2"/>
        </w:numPr>
        <w:tabs>
          <w:tab w:val="left" w:pos="903"/>
        </w:tabs>
        <w:spacing w:before="162" w:after="0" w:line="240" w:lineRule="auto"/>
        <w:ind w:left="903" w:right="0" w:hanging="300"/>
        <w:jc w:val="left"/>
        <w:rPr>
          <w:sz w:val="24"/>
        </w:rPr>
      </w:pPr>
      <w:r>
        <w:rPr>
          <w:spacing w:val="-2"/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Hash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Types: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Currently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supports only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MD5 and SHA-</w:t>
      </w:r>
      <w:r>
        <w:rPr>
          <w:spacing w:val="-5"/>
          <w:sz w:val="24"/>
        </w:rPr>
        <w:t>1.</w:t>
      </w:r>
    </w:p>
    <w:p w14:paraId="47277A57">
      <w:pPr>
        <w:pStyle w:val="9"/>
        <w:numPr>
          <w:ilvl w:val="2"/>
          <w:numId w:val="2"/>
        </w:numPr>
        <w:tabs>
          <w:tab w:val="left" w:pos="903"/>
        </w:tabs>
        <w:spacing w:before="216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Wordlist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Dependency:</w:t>
      </w:r>
      <w:r>
        <w:rPr>
          <w:spacing w:val="21"/>
          <w:sz w:val="24"/>
        </w:rPr>
        <w:t xml:space="preserve"> </w:t>
      </w:r>
      <w:r>
        <w:rPr>
          <w:spacing w:val="-4"/>
          <w:sz w:val="24"/>
        </w:rPr>
        <w:t>Success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depends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quality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size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wordlist.</w:t>
      </w:r>
    </w:p>
    <w:p w14:paraId="1EAB5BEC">
      <w:pPr>
        <w:pStyle w:val="9"/>
        <w:numPr>
          <w:ilvl w:val="2"/>
          <w:numId w:val="2"/>
        </w:numPr>
        <w:tabs>
          <w:tab w:val="left" w:pos="903"/>
        </w:tabs>
        <w:spacing w:before="215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Performance: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Single-threaded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dictionary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attacks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slow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large</w:t>
      </w:r>
      <w:r>
        <w:rPr>
          <w:spacing w:val="-5"/>
          <w:sz w:val="24"/>
        </w:rPr>
        <w:t xml:space="preserve"> </w:t>
      </w:r>
      <w:r>
        <w:rPr>
          <w:spacing w:val="-5"/>
          <w:sz w:val="24"/>
          <w:lang w:val="en-GB"/>
        </w:rPr>
        <w:t>word-lists</w:t>
      </w:r>
      <w:r>
        <w:rPr>
          <w:spacing w:val="-4"/>
          <w:sz w:val="24"/>
        </w:rPr>
        <w:t>.</w:t>
      </w:r>
    </w:p>
    <w:p w14:paraId="7624527C">
      <w:pPr>
        <w:pStyle w:val="9"/>
        <w:numPr>
          <w:ilvl w:val="2"/>
          <w:numId w:val="2"/>
        </w:numPr>
        <w:tabs>
          <w:tab w:val="left" w:pos="903"/>
        </w:tabs>
        <w:spacing w:before="216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Brute-Force:</w:t>
      </w:r>
      <w:r>
        <w:rPr>
          <w:spacing w:val="20"/>
          <w:sz w:val="24"/>
        </w:rPr>
        <w:t xml:space="preserve"> </w:t>
      </w:r>
      <w:r>
        <w:rPr>
          <w:spacing w:val="-4"/>
          <w:sz w:val="24"/>
        </w:rPr>
        <w:t>Lacks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brute-force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capabilities,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limiting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its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scope.</w:t>
      </w:r>
    </w:p>
    <w:p w14:paraId="3B882B1F">
      <w:pPr>
        <w:pStyle w:val="9"/>
        <w:spacing w:after="0" w:line="240" w:lineRule="auto"/>
        <w:jc w:val="left"/>
        <w:rPr>
          <w:sz w:val="24"/>
        </w:rPr>
        <w:sectPr>
          <w:pgSz w:w="11910" w:h="16840"/>
          <w:pgMar w:top="1200" w:right="1417" w:bottom="280" w:left="1133" w:header="636" w:footer="0" w:gutter="0"/>
          <w:cols w:space="720" w:num="1"/>
        </w:sectPr>
      </w:pPr>
    </w:p>
    <w:p w14:paraId="66516F05">
      <w:pPr>
        <w:pStyle w:val="2"/>
        <w:numPr>
          <w:ilvl w:val="0"/>
          <w:numId w:val="2"/>
        </w:numPr>
        <w:tabs>
          <w:tab w:val="left" w:pos="809"/>
        </w:tabs>
        <w:spacing w:before="160" w:after="0" w:line="240" w:lineRule="auto"/>
        <w:ind w:left="809" w:right="0" w:hanging="502"/>
        <w:jc w:val="left"/>
      </w:pPr>
      <w:bookmarkStart w:id="20" w:name="Uses"/>
      <w:bookmarkEnd w:id="20"/>
      <w:bookmarkStart w:id="21" w:name="_bookmark10"/>
      <w:bookmarkEnd w:id="21"/>
      <w:bookmarkStart w:id="22" w:name="_bookmark11"/>
      <w:bookmarkEnd w:id="22"/>
      <w:r>
        <w:rPr>
          <w:spacing w:val="-4"/>
        </w:rPr>
        <w:t>Uses</w:t>
      </w:r>
    </w:p>
    <w:p w14:paraId="04679508">
      <w:pPr>
        <w:pStyle w:val="6"/>
        <w:spacing w:before="232" w:line="254" w:lineRule="auto"/>
        <w:ind w:left="307" w:right="21"/>
        <w:jc w:val="both"/>
      </w:pP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Password</w:t>
      </w:r>
      <w:r>
        <w:rPr>
          <w:spacing w:val="-11"/>
        </w:rPr>
        <w:t xml:space="preserve"> </w:t>
      </w:r>
      <w:r>
        <w:rPr>
          <w:spacing w:val="-2"/>
        </w:rPr>
        <w:t>Cracker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designed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forensic</w:t>
      </w:r>
      <w:r>
        <w:rPr>
          <w:spacing w:val="-11"/>
        </w:rPr>
        <w:t xml:space="preserve"> </w:t>
      </w:r>
      <w:r>
        <w:rPr>
          <w:spacing w:val="-2"/>
        </w:rPr>
        <w:t>investigations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proper</w:t>
      </w:r>
      <w:r>
        <w:rPr>
          <w:spacing w:val="-11"/>
        </w:rPr>
        <w:t xml:space="preserve"> </w:t>
      </w:r>
      <w:r>
        <w:rPr>
          <w:spacing w:val="-2"/>
        </w:rPr>
        <w:t xml:space="preserve">authorization. </w:t>
      </w:r>
      <w:r>
        <w:t>Practical applications include:</w:t>
      </w:r>
    </w:p>
    <w:p w14:paraId="6A4E7F9F">
      <w:pPr>
        <w:pStyle w:val="9"/>
        <w:numPr>
          <w:ilvl w:val="0"/>
          <w:numId w:val="4"/>
        </w:numPr>
        <w:tabs>
          <w:tab w:val="left" w:pos="902"/>
          <w:tab w:val="left" w:pos="904"/>
        </w:tabs>
        <w:spacing w:before="199" w:after="0" w:line="254" w:lineRule="auto"/>
        <w:ind w:left="904" w:right="21" w:hanging="302"/>
        <w:jc w:val="left"/>
        <w:rPr>
          <w:sz w:val="24"/>
        </w:rPr>
      </w:pPr>
      <w:r>
        <w:rPr>
          <w:spacing w:val="-2"/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Recovery:</w:t>
      </w:r>
      <w:r>
        <w:rPr>
          <w:spacing w:val="43"/>
          <w:sz w:val="24"/>
        </w:rPr>
        <w:t xml:space="preserve"> </w:t>
      </w:r>
      <w:r>
        <w:rPr>
          <w:spacing w:val="-2"/>
          <w:sz w:val="24"/>
        </w:rPr>
        <w:t>Recovering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passwords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encrypted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files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systems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criminal investigations.</w:t>
      </w:r>
    </w:p>
    <w:p w14:paraId="50750F5F">
      <w:pPr>
        <w:pStyle w:val="9"/>
        <w:numPr>
          <w:ilvl w:val="0"/>
          <w:numId w:val="4"/>
        </w:numPr>
        <w:tabs>
          <w:tab w:val="left" w:pos="903"/>
        </w:tabs>
        <w:spacing w:before="199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Evidence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Analysis:</w:t>
      </w:r>
      <w:r>
        <w:rPr>
          <w:spacing w:val="14"/>
          <w:sz w:val="24"/>
        </w:rPr>
        <w:t xml:space="preserve"> </w:t>
      </w:r>
      <w:r>
        <w:rPr>
          <w:spacing w:val="-4"/>
          <w:sz w:val="24"/>
        </w:rPr>
        <w:t>Accessing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locked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accounts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seized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devices.</w:t>
      </w:r>
    </w:p>
    <w:p w14:paraId="16C8247F">
      <w:pPr>
        <w:pStyle w:val="9"/>
        <w:numPr>
          <w:ilvl w:val="0"/>
          <w:numId w:val="4"/>
        </w:numPr>
        <w:tabs>
          <w:tab w:val="left" w:pos="902"/>
          <w:tab w:val="left" w:pos="904"/>
        </w:tabs>
        <w:spacing w:before="215" w:after="0" w:line="254" w:lineRule="auto"/>
        <w:ind w:left="904" w:right="20" w:hanging="302"/>
        <w:jc w:val="left"/>
        <w:rPr>
          <w:sz w:val="24"/>
        </w:rPr>
      </w:pPr>
      <w:r>
        <w:rPr>
          <w:spacing w:val="-4"/>
          <w:sz w:val="24"/>
        </w:rPr>
        <w:t>Educational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Training: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Teaching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forensic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students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hashing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cracking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 xml:space="preserve">tech </w:t>
      </w:r>
      <w:r>
        <w:rPr>
          <w:spacing w:val="-2"/>
          <w:sz w:val="24"/>
        </w:rPr>
        <w:t>niques.</w:t>
      </w:r>
    </w:p>
    <w:p w14:paraId="566DA501">
      <w:pPr>
        <w:pStyle w:val="9"/>
        <w:numPr>
          <w:ilvl w:val="0"/>
          <w:numId w:val="4"/>
        </w:numPr>
        <w:tabs>
          <w:tab w:val="left" w:pos="903"/>
        </w:tabs>
        <w:spacing w:before="199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Auditing:</w:t>
      </w:r>
      <w:r>
        <w:rPr>
          <w:spacing w:val="22"/>
          <w:sz w:val="24"/>
        </w:rPr>
        <w:t xml:space="preserve"> </w:t>
      </w:r>
      <w:r>
        <w:rPr>
          <w:spacing w:val="-4"/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strength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legacy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hashes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organizational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systems.</w:t>
      </w:r>
    </w:p>
    <w:p w14:paraId="18991B49">
      <w:pPr>
        <w:pStyle w:val="6"/>
        <w:spacing w:before="156"/>
      </w:pPr>
    </w:p>
    <w:p w14:paraId="4352AC65">
      <w:pPr>
        <w:pStyle w:val="2"/>
        <w:numPr>
          <w:ilvl w:val="0"/>
          <w:numId w:val="2"/>
        </w:numPr>
        <w:tabs>
          <w:tab w:val="left" w:pos="809"/>
        </w:tabs>
        <w:spacing w:before="1" w:after="0" w:line="240" w:lineRule="auto"/>
        <w:ind w:left="809" w:right="0" w:hanging="502"/>
        <w:jc w:val="left"/>
      </w:pPr>
      <w:bookmarkStart w:id="23" w:name="_bookmark12"/>
      <w:bookmarkEnd w:id="23"/>
      <w:bookmarkStart w:id="24" w:name="Conclusion"/>
      <w:bookmarkEnd w:id="24"/>
      <w:r>
        <w:rPr>
          <w:spacing w:val="-2"/>
        </w:rPr>
        <w:t>Conclusion</w:t>
      </w:r>
    </w:p>
    <w:p w14:paraId="61EB95E1">
      <w:pPr>
        <w:pStyle w:val="6"/>
        <w:spacing w:before="232" w:line="254" w:lineRule="auto"/>
        <w:ind w:left="307" w:right="21"/>
        <w:jc w:val="both"/>
      </w:pPr>
      <w:r>
        <w:rPr>
          <w:spacing w:val="-4"/>
        </w:rPr>
        <w:t>The Password Cracker for Forensic Investigations is a robust, beginner-friendly tool that demonstrates</w:t>
      </w:r>
      <w:r>
        <w:rPr>
          <w:spacing w:val="-11"/>
        </w:rPr>
        <w:t xml:space="preserve"> </w:t>
      </w:r>
      <w:r>
        <w:rPr>
          <w:spacing w:val="-4"/>
        </w:rPr>
        <w:t>key</w:t>
      </w:r>
      <w:r>
        <w:rPr>
          <w:spacing w:val="-10"/>
        </w:rPr>
        <w:t xml:space="preserve"> </w:t>
      </w:r>
      <w:r>
        <w:rPr>
          <w:spacing w:val="-4"/>
        </w:rPr>
        <w:t>forensic</w:t>
      </w:r>
      <w:r>
        <w:rPr>
          <w:spacing w:val="-11"/>
        </w:rPr>
        <w:t xml:space="preserve"> </w:t>
      </w:r>
      <w:r>
        <w:rPr>
          <w:spacing w:val="-4"/>
        </w:rPr>
        <w:t>concepts</w:t>
      </w:r>
      <w:r>
        <w:rPr>
          <w:spacing w:val="-10"/>
        </w:rPr>
        <w:t xml:space="preserve"> </w:t>
      </w:r>
      <w:r>
        <w:rPr>
          <w:spacing w:val="-4"/>
        </w:rPr>
        <w:t>through</w:t>
      </w:r>
      <w:r>
        <w:rPr>
          <w:spacing w:val="-11"/>
        </w:rPr>
        <w:t xml:space="preserve"> </w:t>
      </w:r>
      <w:r>
        <w:rPr>
          <w:spacing w:val="-4"/>
        </w:rPr>
        <w:t>dictionary-based</w:t>
      </w:r>
      <w:r>
        <w:rPr>
          <w:spacing w:val="-10"/>
        </w:rPr>
        <w:t xml:space="preserve"> </w:t>
      </w:r>
      <w:r>
        <w:rPr>
          <w:spacing w:val="-4"/>
        </w:rPr>
        <w:t>hash</w:t>
      </w:r>
      <w:r>
        <w:rPr>
          <w:spacing w:val="-11"/>
        </w:rPr>
        <w:t xml:space="preserve"> </w:t>
      </w:r>
      <w:r>
        <w:rPr>
          <w:spacing w:val="-4"/>
        </w:rPr>
        <w:t>cracking.</w:t>
      </w:r>
      <w:r>
        <w:rPr>
          <w:spacing w:val="-10"/>
        </w:rPr>
        <w:t xml:space="preserve"> </w:t>
      </w:r>
      <w:r>
        <w:rPr>
          <w:spacing w:val="-4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 xml:space="preserve">support </w:t>
      </w:r>
      <w:r>
        <w:rPr>
          <w:spacing w:val="-6"/>
        </w:rPr>
        <w:t xml:space="preserve">ing MD5 and SHA-1 hashes, it addresses common scenarios in digital investigations while </w:t>
      </w:r>
      <w:r>
        <w:t>maintaining</w:t>
      </w:r>
      <w:r>
        <w:rPr>
          <w:spacing w:val="-15"/>
        </w:rPr>
        <w:t xml:space="preserve"> </w:t>
      </w:r>
      <w:r>
        <w:t>auditability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ethical</w:t>
      </w:r>
      <w:r>
        <w:rPr>
          <w:spacing w:val="-14"/>
        </w:rPr>
        <w:t xml:space="preserve"> </w:t>
      </w:r>
      <w:r>
        <w:t>considerations.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serves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 xml:space="preserve">foundation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advanced</w:t>
      </w:r>
      <w:r>
        <w:rPr>
          <w:spacing w:val="-4"/>
        </w:rPr>
        <w:t xml:space="preserve"> </w:t>
      </w:r>
      <w:r>
        <w:rPr>
          <w:spacing w:val="-2"/>
        </w:rPr>
        <w:t>forensic</w:t>
      </w:r>
      <w:r>
        <w:rPr>
          <w:spacing w:val="-4"/>
        </w:rPr>
        <w:t xml:space="preserve"> </w:t>
      </w:r>
      <w:r>
        <w:rPr>
          <w:spacing w:val="-2"/>
        </w:rPr>
        <w:t>tools,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potential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enhancements</w:t>
      </w:r>
      <w:r>
        <w:rPr>
          <w:spacing w:val="-4"/>
        </w:rPr>
        <w:t xml:space="preserve"> </w:t>
      </w:r>
      <w:r>
        <w:rPr>
          <w:spacing w:val="-2"/>
        </w:rPr>
        <w:t>like</w:t>
      </w:r>
      <w:r>
        <w:rPr>
          <w:spacing w:val="-4"/>
        </w:rPr>
        <w:t xml:space="preserve"> </w:t>
      </w:r>
      <w:r>
        <w:rPr>
          <w:spacing w:val="-2"/>
        </w:rPr>
        <w:t>brute-force</w:t>
      </w:r>
      <w:r>
        <w:rPr>
          <w:spacing w:val="-4"/>
        </w:rPr>
        <w:t xml:space="preserve"> </w:t>
      </w:r>
      <w:r>
        <w:rPr>
          <w:spacing w:val="-2"/>
        </w:rPr>
        <w:t>attacks</w:t>
      </w:r>
      <w:r>
        <w:rPr>
          <w:spacing w:val="-4"/>
        </w:rPr>
        <w:t xml:space="preserve"> </w:t>
      </w:r>
      <w:r>
        <w:rPr>
          <w:spacing w:val="-2"/>
        </w:rPr>
        <w:t xml:space="preserve">or </w:t>
      </w:r>
      <w:r>
        <w:t>additional hash types.</w:t>
      </w:r>
    </w:p>
    <w:p w14:paraId="0CC93EAD">
      <w:pPr>
        <w:pStyle w:val="6"/>
        <w:spacing w:line="254" w:lineRule="auto"/>
        <w:ind w:left="307" w:right="20" w:firstLine="358"/>
        <w:jc w:val="both"/>
      </w:pP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tool</w:t>
      </w:r>
      <w:r>
        <w:rPr>
          <w:spacing w:val="-8"/>
        </w:rPr>
        <w:t xml:space="preserve"> </w:t>
      </w:r>
      <w:r>
        <w:rPr>
          <w:spacing w:val="-6"/>
        </w:rPr>
        <w:t>bridges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gap</w:t>
      </w:r>
      <w:r>
        <w:rPr>
          <w:spacing w:val="-9"/>
        </w:rPr>
        <w:t xml:space="preserve"> </w:t>
      </w:r>
      <w:r>
        <w:rPr>
          <w:spacing w:val="-6"/>
        </w:rPr>
        <w:t>between</w:t>
      </w:r>
      <w:r>
        <w:rPr>
          <w:spacing w:val="-8"/>
        </w:rPr>
        <w:t xml:space="preserve"> </w:t>
      </w:r>
      <w:r>
        <w:rPr>
          <w:spacing w:val="-6"/>
        </w:rPr>
        <w:t>academic</w:t>
      </w:r>
      <w:r>
        <w:rPr>
          <w:spacing w:val="-9"/>
        </w:rPr>
        <w:t xml:space="preserve"> </w:t>
      </w:r>
      <w:r>
        <w:rPr>
          <w:spacing w:val="-6"/>
        </w:rPr>
        <w:t>learning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professional</w:t>
      </w:r>
      <w:r>
        <w:rPr>
          <w:spacing w:val="-8"/>
        </w:rPr>
        <w:t xml:space="preserve"> </w:t>
      </w:r>
      <w:r>
        <w:rPr>
          <w:spacing w:val="-6"/>
        </w:rPr>
        <w:t>practice,</w:t>
      </w:r>
      <w:r>
        <w:rPr>
          <w:spacing w:val="-9"/>
        </w:rPr>
        <w:t xml:space="preserve"> </w:t>
      </w:r>
      <w:r>
        <w:rPr>
          <w:spacing w:val="-6"/>
        </w:rPr>
        <w:t xml:space="preserve">offering </w:t>
      </w:r>
      <w:r>
        <w:t>a</w:t>
      </w:r>
      <w:r>
        <w:rPr>
          <w:spacing w:val="-15"/>
        </w:rPr>
        <w:t xml:space="preserve"> </w:t>
      </w:r>
      <w:r>
        <w:t>practical</w:t>
      </w:r>
      <w:r>
        <w:rPr>
          <w:spacing w:val="-14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recovery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authorized</w:t>
      </w:r>
      <w:r>
        <w:rPr>
          <w:spacing w:val="-14"/>
        </w:rPr>
        <w:t xml:space="preserve"> </w:t>
      </w:r>
      <w:r>
        <w:t>forensic</w:t>
      </w:r>
      <w:r>
        <w:rPr>
          <w:spacing w:val="-15"/>
        </w:rPr>
        <w:t xml:space="preserve"> </w:t>
      </w:r>
      <w:r>
        <w:t>contexts.</w:t>
      </w:r>
      <w:r>
        <w:rPr>
          <w:spacing w:val="-14"/>
        </w:rPr>
        <w:t xml:space="preserve"> </w:t>
      </w:r>
      <w:r>
        <w:t>Future</w:t>
      </w:r>
      <w:r>
        <w:rPr>
          <w:spacing w:val="-15"/>
        </w:rPr>
        <w:t xml:space="preserve"> </w:t>
      </w:r>
      <w:r>
        <w:t xml:space="preserve">work </w:t>
      </w:r>
      <w:r>
        <w:rPr>
          <w:spacing w:val="-2"/>
        </w:rPr>
        <w:t>could</w:t>
      </w:r>
      <w:r>
        <w:rPr>
          <w:spacing w:val="-5"/>
        </w:rPr>
        <w:t xml:space="preserve"> </w:t>
      </w:r>
      <w:r>
        <w:rPr>
          <w:spacing w:val="-2"/>
        </w:rPr>
        <w:t>integrate</w:t>
      </w:r>
      <w:r>
        <w:rPr>
          <w:spacing w:val="-5"/>
        </w:rPr>
        <w:t xml:space="preserve"> </w:t>
      </w:r>
      <w:r>
        <w:rPr>
          <w:spacing w:val="-2"/>
        </w:rPr>
        <w:t>advanced</w:t>
      </w:r>
      <w:r>
        <w:rPr>
          <w:spacing w:val="-5"/>
        </w:rPr>
        <w:t xml:space="preserve"> </w:t>
      </w:r>
      <w:r>
        <w:rPr>
          <w:spacing w:val="-2"/>
        </w:rPr>
        <w:t>cracking</w:t>
      </w:r>
      <w:r>
        <w:rPr>
          <w:spacing w:val="-5"/>
        </w:rPr>
        <w:t xml:space="preserve"> </w:t>
      </w:r>
      <w:r>
        <w:rPr>
          <w:spacing w:val="-2"/>
        </w:rPr>
        <w:t>methods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optimize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handle</w:t>
      </w:r>
      <w:r>
        <w:rPr>
          <w:spacing w:val="-4"/>
        </w:rPr>
        <w:t xml:space="preserve"> </w:t>
      </w:r>
      <w:r>
        <w:rPr>
          <w:spacing w:val="-2"/>
        </w:rPr>
        <w:t>larger datasets.</w:t>
      </w:r>
    </w:p>
    <w:p w14:paraId="00EE2B15">
      <w:pPr>
        <w:pStyle w:val="6"/>
        <w:spacing w:before="138"/>
      </w:pPr>
    </w:p>
    <w:p w14:paraId="01C32553">
      <w:pPr>
        <w:pStyle w:val="2"/>
        <w:numPr>
          <w:ilvl w:val="0"/>
          <w:numId w:val="2"/>
        </w:numPr>
        <w:tabs>
          <w:tab w:val="left" w:pos="809"/>
        </w:tabs>
        <w:spacing w:before="1" w:after="0" w:line="240" w:lineRule="auto"/>
        <w:ind w:left="809" w:right="0" w:hanging="502"/>
        <w:jc w:val="left"/>
      </w:pPr>
      <w:bookmarkStart w:id="25" w:name="_bookmark13"/>
      <w:bookmarkEnd w:id="25"/>
      <w:bookmarkStart w:id="26" w:name="Summary"/>
      <w:bookmarkEnd w:id="26"/>
      <w:r>
        <w:rPr>
          <w:spacing w:val="-2"/>
        </w:rPr>
        <w:t>Summary</w:t>
      </w:r>
    </w:p>
    <w:p w14:paraId="09A37188">
      <w:pPr>
        <w:pStyle w:val="6"/>
        <w:spacing w:before="232" w:line="254" w:lineRule="auto"/>
        <w:ind w:left="307" w:right="20"/>
        <w:jc w:val="both"/>
      </w:pPr>
      <w:r>
        <w:t>This report detailed the development of a Python-based Password Cracker for Foren sic Investigations.</w:t>
      </w:r>
      <w:r>
        <w:rPr>
          <w:spacing w:val="40"/>
        </w:rPr>
        <w:t xml:space="preserve"> </w:t>
      </w:r>
      <w:r>
        <w:t>The tool uses dictionary attacks to crack MD5 and SHA-1 hashes, supported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forensic</w:t>
      </w:r>
      <w:r>
        <w:rPr>
          <w:spacing w:val="-7"/>
        </w:rPr>
        <w:t xml:space="preserve"> </w:t>
      </w:r>
      <w:r>
        <w:t>logging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reporting.</w:t>
      </w:r>
      <w:r>
        <w:rPr>
          <w:spacing w:val="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sections</w:t>
      </w:r>
      <w:r>
        <w:rPr>
          <w:spacing w:val="-7"/>
        </w:rPr>
        <w:t xml:space="preserve"> </w:t>
      </w:r>
      <w:r>
        <w:t>included:</w:t>
      </w:r>
    </w:p>
    <w:p w14:paraId="49200876">
      <w:pPr>
        <w:pStyle w:val="9"/>
        <w:numPr>
          <w:ilvl w:val="0"/>
          <w:numId w:val="5"/>
        </w:numPr>
        <w:tabs>
          <w:tab w:val="left" w:pos="903"/>
        </w:tabs>
        <w:spacing w:before="199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Introduction:</w:t>
      </w:r>
      <w:r>
        <w:rPr>
          <w:spacing w:val="22"/>
          <w:sz w:val="24"/>
        </w:rPr>
        <w:t xml:space="preserve"> </w:t>
      </w:r>
      <w:r>
        <w:rPr>
          <w:spacing w:val="-4"/>
          <w:sz w:val="24"/>
        </w:rPr>
        <w:t>Outlined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tool’s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purpose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forensic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relevance.</w:t>
      </w:r>
    </w:p>
    <w:p w14:paraId="3A344CF8">
      <w:pPr>
        <w:pStyle w:val="9"/>
        <w:numPr>
          <w:ilvl w:val="0"/>
          <w:numId w:val="5"/>
        </w:numPr>
        <w:tabs>
          <w:tab w:val="left" w:pos="903"/>
        </w:tabs>
        <w:spacing w:before="215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Literature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Review: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Reviewed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cracking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tools.</w:t>
      </w:r>
    </w:p>
    <w:p w14:paraId="6BB4C26C">
      <w:pPr>
        <w:pStyle w:val="9"/>
        <w:numPr>
          <w:ilvl w:val="0"/>
          <w:numId w:val="5"/>
        </w:numPr>
        <w:tabs>
          <w:tab w:val="left" w:pos="903"/>
        </w:tabs>
        <w:spacing w:before="216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Implementation:</w:t>
      </w:r>
      <w:r>
        <w:rPr>
          <w:spacing w:val="20"/>
          <w:sz w:val="24"/>
        </w:rPr>
        <w:t xml:space="preserve"> </w:t>
      </w:r>
      <w:r>
        <w:rPr>
          <w:spacing w:val="-4"/>
          <w:sz w:val="24"/>
        </w:rPr>
        <w:t>Described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Python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architecture.</w:t>
      </w:r>
    </w:p>
    <w:p w14:paraId="7C40A44B">
      <w:pPr>
        <w:pStyle w:val="9"/>
        <w:numPr>
          <w:ilvl w:val="0"/>
          <w:numId w:val="5"/>
        </w:numPr>
        <w:tabs>
          <w:tab w:val="left" w:pos="903"/>
        </w:tabs>
        <w:spacing w:before="215" w:after="0" w:line="240" w:lineRule="auto"/>
        <w:ind w:left="903" w:right="0" w:hanging="300"/>
        <w:jc w:val="left"/>
        <w:rPr>
          <w:sz w:val="24"/>
        </w:rPr>
      </w:pPr>
      <w:r>
        <w:rPr>
          <w:spacing w:val="-6"/>
          <w:sz w:val="24"/>
        </w:rPr>
        <w:t>Workflow:</w:t>
      </w:r>
      <w:r>
        <w:rPr>
          <w:spacing w:val="25"/>
          <w:sz w:val="24"/>
        </w:rPr>
        <w:t xml:space="preserve"> </w:t>
      </w:r>
      <w:r>
        <w:rPr>
          <w:spacing w:val="-6"/>
          <w:sz w:val="24"/>
        </w:rPr>
        <w:t>Explained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step-by-step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forensic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process.</w:t>
      </w:r>
    </w:p>
    <w:p w14:paraId="04A4BC78">
      <w:pPr>
        <w:pStyle w:val="9"/>
        <w:numPr>
          <w:ilvl w:val="0"/>
          <w:numId w:val="5"/>
        </w:numPr>
        <w:tabs>
          <w:tab w:val="left" w:pos="903"/>
        </w:tabs>
        <w:spacing w:before="216" w:after="0" w:line="240" w:lineRule="auto"/>
        <w:ind w:left="903" w:right="0" w:hanging="300"/>
        <w:jc w:val="left"/>
        <w:rPr>
          <w:sz w:val="24"/>
        </w:rPr>
      </w:pPr>
      <w:r>
        <w:rPr>
          <w:spacing w:val="-4"/>
          <w:sz w:val="24"/>
        </w:rPr>
        <w:t>Advantages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Disadvantages: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Evaluated</w:t>
      </w:r>
      <w:r>
        <w:rPr>
          <w:sz w:val="24"/>
        </w:rPr>
        <w:t xml:space="preserve"> </w:t>
      </w:r>
      <w:r>
        <w:rPr>
          <w:spacing w:val="-4"/>
          <w:sz w:val="24"/>
        </w:rPr>
        <w:t>strengths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limitations.</w:t>
      </w:r>
    </w:p>
    <w:p w14:paraId="67384346">
      <w:pPr>
        <w:pStyle w:val="9"/>
        <w:numPr>
          <w:ilvl w:val="0"/>
          <w:numId w:val="5"/>
        </w:numPr>
        <w:tabs>
          <w:tab w:val="left" w:pos="903"/>
        </w:tabs>
        <w:spacing w:before="215" w:after="0" w:line="240" w:lineRule="auto"/>
        <w:ind w:left="903" w:right="0" w:hanging="300"/>
        <w:jc w:val="left"/>
        <w:rPr>
          <w:sz w:val="24"/>
        </w:rPr>
      </w:pPr>
      <w:r>
        <w:rPr>
          <w:spacing w:val="-6"/>
          <w:sz w:val="24"/>
        </w:rPr>
        <w:t>Uses:</w:t>
      </w:r>
      <w:r>
        <w:rPr>
          <w:spacing w:val="28"/>
          <w:sz w:val="24"/>
        </w:rPr>
        <w:t xml:space="preserve"> </w:t>
      </w:r>
      <w:r>
        <w:rPr>
          <w:spacing w:val="-6"/>
          <w:sz w:val="24"/>
        </w:rPr>
        <w:t>Highlighted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practical</w:t>
      </w:r>
      <w:r>
        <w:rPr>
          <w:spacing w:val="8"/>
          <w:sz w:val="24"/>
        </w:rPr>
        <w:t xml:space="preserve"> </w:t>
      </w:r>
      <w:r>
        <w:rPr>
          <w:spacing w:val="-6"/>
          <w:sz w:val="24"/>
        </w:rPr>
        <w:t>forensic</w:t>
      </w:r>
      <w:r>
        <w:rPr>
          <w:spacing w:val="8"/>
          <w:sz w:val="24"/>
        </w:rPr>
        <w:t xml:space="preserve"> </w:t>
      </w:r>
      <w:r>
        <w:rPr>
          <w:spacing w:val="-6"/>
          <w:sz w:val="24"/>
        </w:rPr>
        <w:t>applications.</w:t>
      </w:r>
    </w:p>
    <w:p w14:paraId="0E6CE25F">
      <w:pPr>
        <w:pStyle w:val="9"/>
        <w:numPr>
          <w:ilvl w:val="0"/>
          <w:numId w:val="5"/>
        </w:numPr>
        <w:tabs>
          <w:tab w:val="left" w:pos="903"/>
        </w:tabs>
        <w:spacing w:before="216" w:after="0" w:line="240" w:lineRule="auto"/>
        <w:ind w:left="903" w:right="0" w:hanging="300"/>
        <w:jc w:val="left"/>
        <w:rPr>
          <w:sz w:val="24"/>
        </w:rPr>
      </w:pPr>
      <w:r>
        <w:rPr>
          <w:spacing w:val="-6"/>
          <w:sz w:val="24"/>
        </w:rPr>
        <w:t>Conclusion:</w:t>
      </w:r>
      <w:r>
        <w:rPr>
          <w:spacing w:val="20"/>
          <w:sz w:val="24"/>
        </w:rPr>
        <w:t xml:space="preserve"> </w:t>
      </w:r>
      <w:r>
        <w:rPr>
          <w:spacing w:val="-6"/>
          <w:sz w:val="24"/>
        </w:rPr>
        <w:t>Summarized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findings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future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potential.</w:t>
      </w:r>
      <w:bookmarkStart w:id="27" w:name="_GoBack"/>
      <w:bookmarkEnd w:id="27"/>
    </w:p>
    <w:sectPr>
      <w:pgSz w:w="11910" w:h="16840"/>
      <w:pgMar w:top="1200" w:right="1417" w:bottom="280" w:left="1133" w:header="636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Lucida Console">
    <w:panose1 w:val="020B0609040504020204"/>
    <w:charset w:val="01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89880E">
    <w:pPr>
      <w:pStyle w:val="6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631825</wp:posOffset>
              </wp:positionV>
              <wp:extent cx="5731510" cy="1270"/>
              <wp:effectExtent l="0" t="0" r="0" b="0"/>
              <wp:wrapNone/>
              <wp:docPr id="1" name="Graphic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15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1510">
                            <a:moveTo>
                              <a:pt x="0" y="0"/>
                            </a:moveTo>
                            <a:lnTo>
                              <a:pt x="5731205" y="0"/>
                            </a:lnTo>
                          </a:path>
                        </a:pathLst>
                      </a:custGeom>
                      <a:ln w="506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" o:spid="_x0000_s1026" o:spt="100" style="position:absolute;left:0pt;margin-left:72pt;margin-top:49.75pt;height:0.1pt;width:451.3pt;mso-position-horizontal-relative:page;mso-position-vertical-relative:page;z-index:-251657216;mso-width-relative:page;mso-height-relative:page;" filled="f" stroked="t" coordsize="5731510,1" o:gfxdata="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nfxFm9YAAAAKAQAADwAAAAAAAAAB&#10;ACAAAAAiAAAAZHJzL2Rvd25yZXYueG1sUEsBAhQAFAAAAAgAh07iQHx3fmgSAgAAegQAAA4AAAAA&#10;AAAAAQAgAAAAJQEAAGRycy9lMm9Eb2MueG1sUEsFBgAAAAAGAAYAWQEAAKkFAAAAAA==&#10;" path="m0,0l5731205,0e">
              <v:fill on="f" focussize="0,0"/>
              <v:stroke weight="0.398425196850394pt" color="#000000" joinstyle="round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390525</wp:posOffset>
              </wp:positionV>
              <wp:extent cx="2933065" cy="23939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306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5017D4">
                          <w:pPr>
                            <w:pStyle w:val="6"/>
                            <w:spacing w:before="69"/>
                            <w:ind w:left="20"/>
                          </w:pPr>
                          <w:r>
                            <w:rPr>
                              <w:spacing w:val="-6"/>
                            </w:rPr>
                            <w:t>Password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</w:rPr>
                            <w:t>Cracker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</w:rPr>
                            <w:t>for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</w:rPr>
                            <w:t>Forensic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</w:rPr>
                            <w:t>Investigations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71pt;margin-top:30.75pt;height:18.85pt;width:230.95pt;mso-position-horizontal-relative:page;mso-position-vertical-relative:page;z-index:-251657216;mso-width-relative:page;mso-height-relative:page;" filled="f" stroked="f" coordsize="21600,21600" o:gfxdata="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m&#10;+bYm1wAAAAkBAAAPAAAAAAAAAAEAIAAAACIAAABkcnMvZG93bnJldi54bWxQSwECFAAUAAAACACH&#10;TuJARfMeB7MBAAB0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A5017D4">
                    <w:pPr>
                      <w:pStyle w:val="6"/>
                      <w:spacing w:before="69"/>
                      <w:ind w:left="20"/>
                    </w:pPr>
                    <w:r>
                      <w:rPr>
                        <w:spacing w:val="-6"/>
                      </w:rPr>
                      <w:t>Password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spacing w:val="-6"/>
                      </w:rPr>
                      <w:t>Cracker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rPr>
                        <w:spacing w:val="-6"/>
                      </w:rPr>
                      <w:t>for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rPr>
                        <w:spacing w:val="-6"/>
                      </w:rPr>
                      <w:t>Forensic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spacing w:val="-6"/>
                      </w:rPr>
                      <w:t>Investigations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5903595</wp:posOffset>
              </wp:positionH>
              <wp:positionV relativeFrom="page">
                <wp:posOffset>390525</wp:posOffset>
              </wp:positionV>
              <wp:extent cx="754380" cy="239395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4380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321972">
                          <w:pPr>
                            <w:pStyle w:val="6"/>
                            <w:spacing w:before="69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HYPERLINK \l "_bookmark11"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4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464.85pt;margin-top:30.75pt;height:18.85pt;width:59.4pt;mso-position-horizontal-relative:page;mso-position-vertical-relative:page;z-index:-251656192;mso-width-relative:page;mso-height-relative:page;" filled="f" stroked="f" coordsize="21600,21600" o:gfxdata="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U0y/YtkAAAAKAQAADwAAAAAAAAABACAAAAAiAAAAZHJzL2Rvd25yZXYueG1sUEsBAhQAFAAAAAgA&#10;h07iQC63PhKyAQAAcwMAAA4AAAAAAAAAAQAgAAAAK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3321972">
                    <w:pPr>
                      <w:pStyle w:val="6"/>
                      <w:spacing w:before="69"/>
                      <w:ind w:left="20"/>
                    </w:pPr>
                    <w:r>
                      <w:t>Page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\l "_bookmark11" </w:instrText>
                    </w:r>
                    <w:r>
                      <w:fldChar w:fldCharType="separate"/>
                    </w:r>
                    <w:r>
                      <w:rPr>
                        <w:spacing w:val="-10"/>
                      </w:rPr>
                      <w:t>4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•"/>
      <w:lvlJc w:val="left"/>
      <w:pPr>
        <w:ind w:left="904" w:hanging="302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93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5" w:hanging="30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1" w:hanging="3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6" w:hanging="3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2" w:hanging="3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7" w:hanging="3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3" w:hanging="3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18" w:hanging="3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64" w:hanging="302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•"/>
      <w:lvlJc w:val="left"/>
      <w:pPr>
        <w:ind w:left="904" w:hanging="302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93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5" w:hanging="30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1" w:hanging="3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6" w:hanging="3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2" w:hanging="3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7" w:hanging="3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3" w:hanging="3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18" w:hanging="3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64" w:hanging="302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809" w:hanging="5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2"/>
        <w:sz w:val="34"/>
        <w:szCs w:val="3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3" w:hanging="64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904" w:hanging="302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93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09" w:hanging="3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58" w:hanging="3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08" w:hanging="3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57" w:hanging="3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07" w:hanging="3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56" w:hanging="302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665" w:hanging="35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3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15" w:hanging="5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23" w:hanging="5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27" w:hanging="5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31" w:hanging="5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5" w:hanging="5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5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43" w:hanging="5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47" w:hanging="550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904" w:hanging="30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5" w:hanging="30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1" w:hanging="3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6" w:hanging="3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2" w:hanging="3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7" w:hanging="3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3" w:hanging="3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18" w:hanging="3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64" w:hanging="30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51452FE"/>
    <w:rsid w:val="56585D1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Georgia" w:hAnsi="Georgia" w:eastAsia="Georgia" w:cs="Georg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809" w:hanging="502"/>
      <w:outlineLvl w:val="1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type="paragraph" w:styleId="3">
    <w:name w:val="heading 2"/>
    <w:basedOn w:val="1"/>
    <w:qFormat/>
    <w:uiPriority w:val="1"/>
    <w:pPr>
      <w:ind w:left="953" w:hanging="646"/>
      <w:outlineLvl w:val="2"/>
    </w:pPr>
    <w:rPr>
      <w:rFonts w:ascii="Georgia" w:hAnsi="Georgia" w:eastAsia="Georgia" w:cs="Georgia"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Georgia" w:hAnsi="Georgia" w:eastAsia="Georgia" w:cs="Georgia"/>
      <w:sz w:val="24"/>
      <w:szCs w:val="24"/>
      <w:lang w:val="en-US" w:eastAsia="en-US" w:bidi="ar-SA"/>
    </w:rPr>
  </w:style>
  <w:style w:type="paragraph" w:styleId="7">
    <w:name w:val="Title"/>
    <w:basedOn w:val="1"/>
    <w:qFormat/>
    <w:uiPriority w:val="1"/>
    <w:pPr>
      <w:ind w:left="286" w:right="2"/>
      <w:jc w:val="center"/>
    </w:pPr>
    <w:rPr>
      <w:rFonts w:ascii="Times New Roman" w:hAnsi="Times New Roman" w:eastAsia="Times New Roman" w:cs="Times New Roman"/>
      <w:sz w:val="49"/>
      <w:szCs w:val="49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903" w:hanging="300"/>
    </w:pPr>
    <w:rPr>
      <w:rFonts w:ascii="Georgia" w:hAnsi="Georgia" w:eastAsia="Georgia" w:cs="Georgia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TotalTime>8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2025-07-26T05:48:00Z</dcterms:created>
  <dc:creator>user</dc:creator>
  <cp:lastModifiedBy>WPS_1731647805</cp:lastModifiedBy>
  <dcterms:modified xsi:type="dcterms:W3CDTF">2025-07-26T05:57:30Z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2025-07-26T00:00:00Z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(20220710)</vt:lpwstr>
  </property>
  <property fmtid="{D5CDD505-2E9C-101B-9397-08002B2CF9AE}" pid="5" name="LastSaved">
    <vt:filetime>2025-07-26T00:00:00Z</vt:filetime>
  </property>
  <property fmtid="{D5CDD505-2E9C-101B-9397-08002B2CF9AE}" pid="6" name="KSOProductBuildVer">
    <vt:lpwstr>2057-12.2.0.21931</vt:lpwstr>
  </property>
  <property fmtid="{D5CDD505-2E9C-101B-9397-08002B2CF9AE}" pid="7" name="ICV">
    <vt:lpwstr>BC662ADCBA52402D8685E3CCDB0E6375_13</vt:lpwstr>
  </property>
</Properties>
</file>